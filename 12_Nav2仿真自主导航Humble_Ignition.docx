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2A58D">
      <w:pPr>
        <w:jc w:val="center"/>
      </w:pPr>
      <w:r>
        <w:rPr>
          <w:b/>
          <w:sz w:val="40"/>
        </w:rPr>
        <w:t>第1</w:t>
      </w:r>
      <w:r>
        <w:rPr>
          <w:rFonts w:hint="eastAsia"/>
          <w:b/>
          <w:sz w:val="40"/>
          <w:lang w:val="en-US" w:eastAsia="zh-CN"/>
        </w:rPr>
        <w:t>2</w:t>
      </w:r>
      <w:r>
        <w:rPr>
          <w:b/>
          <w:sz w:val="40"/>
        </w:rPr>
        <w:t>次课：Nav2 仿真自主导航——让数字小车自己到达目标</w:t>
      </w:r>
      <w:bookmarkStart w:id="0" w:name="_GoBack"/>
      <w:bookmarkEnd w:id="0"/>
    </w:p>
    <w:p w14:paraId="4CB5E279">
      <w:pPr>
        <w:jc w:val="center"/>
      </w:pPr>
      <w:r>
        <w:rPr>
          <w:sz w:val="22"/>
        </w:rPr>
        <w:t>SmartCar ROS 2 实训｜学生逐步操作版｜ROS 2 Humble + Ignition Gazebo</w:t>
      </w:r>
    </w:p>
    <w:p w14:paraId="06936A14">
      <w:r>
        <w:t>重点：AMCL → Costmap → Planner → Controller → /cmd_vel → Ignition Gazebo</w:t>
      </w:r>
    </w:p>
    <w:p w14:paraId="40B281A0"/>
    <w:p w14:paraId="4973DCA2">
      <w:pPr>
        <w:rPr>
          <w:rFonts w:hint="eastAsia"/>
        </w:rPr>
      </w:pPr>
      <w:r>
        <w:rPr>
          <w:rFonts w:hint="eastAsia"/>
        </w:rPr>
        <w:t xml:space="preserve"> </w:t>
      </w:r>
    </w:p>
    <w:p w14:paraId="1132B3F1">
      <w:pPr>
        <w:pStyle w:val="3"/>
      </w:pPr>
      <w:r>
        <w:t>0. 本课先看懂：你现在处在整套系统的哪一层？</w:t>
      </w:r>
    </w:p>
    <w:p w14:paraId="020BCED6">
      <w:r>
        <w:t>本课程不是“背命令”，而是沿着一条完整链路学习：Linux → Workspace → Package → Node → Topic/Service/Action → Message → TF/Time → Ignition Gazebo/真实底盘 → SLAM → AMCL → Nav2 → micro-ROS → 真实小车。</w:t>
      </w:r>
    </w:p>
    <w:p w14:paraId="595812EB">
      <w:r>
        <w:t>本课是第 10 课。做实验时先判断自己在链路的哪一层，再执行命令。如果上游数据没有产生，不要直接修改下游参数。</w:t>
      </w:r>
    </w:p>
    <w:p w14:paraId="0577EDDD">
      <w:pPr>
        <w:pStyle w:val="3"/>
      </w:pPr>
      <w:r>
        <w:t>1. 统一环境与版本（必须遵守）</w:t>
      </w:r>
    </w:p>
    <w:p w14:paraId="581EB36A">
      <w:r>
        <w:t>☐ Ubuntu 22.04</w:t>
      </w:r>
    </w:p>
    <w:p w14:paraId="5026F76B">
      <w:r>
        <w:t>☐ ROS 2 Humble</w:t>
      </w:r>
    </w:p>
    <w:p w14:paraId="3FB80A9C">
      <w:r>
        <w:t>☐ Ignition Gazebo（使用 `ign gazebo` 命令；不要把本课程命令替换成 `gz sim`）</w:t>
      </w:r>
    </w:p>
    <w:p w14:paraId="6C46101B">
      <w:r>
        <w:t>☐ 统一工作空间：~/smartcar_ws</w:t>
      </w:r>
    </w:p>
    <w:p w14:paraId="14597B40">
      <w:r>
        <w:t>☐ 仿真时间：需要仿真时使用 use_sim_time:=true；真实机器人阶段使用真实系统时间</w:t>
      </w:r>
    </w:p>
    <w:p w14:paraId="46014416">
      <w:r>
        <w:t>☐ 所有实验先执行：source /opt/ros/humble/setup.bash</w:t>
      </w:r>
    </w:p>
    <w:p w14:paraId="54DC0C1C">
      <w:r>
        <w:t>☐ 如果使用本工作空间的包，再执行：source ~/smartcar_ws/install/setup.bash</w:t>
      </w:r>
    </w:p>
    <w:p w14:paraId="32C22BA5">
      <w:r>
        <w:rPr>
          <w:b/>
        </w:rPr>
        <w:t>重要提醒：</w:t>
      </w:r>
      <w:r>
        <w:t>不要把网上的 Jazzy、Iron、Rolling 教程命令直接复制到本项目。版本不一致是最常见的“明明照着做却跑不起来”的原因之一。</w:t>
      </w:r>
    </w:p>
    <w:p w14:paraId="72DAE0EC">
      <w:pPr>
        <w:pStyle w:val="3"/>
      </w:pPr>
      <w:r>
        <w:t>2. 本课的固定排故顺序</w:t>
      </w:r>
    </w:p>
    <w:p w14:paraId="02983895">
      <w:r>
        <w:t>① 文件/工作空间 → ② Package/Executable → ③ Node → ④ Topic/Message → ⑤ TF → ⑥ Time → ⑦ 算法参数 → ⑧ 最终运动。</w:t>
      </w:r>
    </w:p>
    <w:p w14:paraId="1FBE0820">
      <w:r>
        <w:t>每完成一个关键步骤，立刻做一次验证，不要连续启动十几个终端后才开始排错。</w:t>
      </w:r>
    </w:p>
    <w:p w14:paraId="7D1E49A6">
      <w:pPr>
        <w:pStyle w:val="3"/>
      </w:pPr>
      <w:r>
        <w:t>3. 终端使用规则</w:t>
      </w:r>
    </w:p>
    <w:p w14:paraId="2D62A4F1">
      <w:r>
        <w:t>终端 A：仿真/底层；终端 B：Bridge；终端 C：机器人/定位/导航；终端 D：RViz；需要时另开终端执行 echo、hz、tf2_echo。每个终端都重新 source Humble。</w:t>
      </w:r>
    </w:p>
    <w:p w14:paraId="7AC92947">
      <w:r>
        <w:t>常用检查：</w:t>
      </w:r>
    </w:p>
    <w:p w14:paraId="0959B2DA">
      <w:pPr>
        <w:pStyle w:val="16"/>
      </w:pPr>
      <w:r>
        <w:rPr>
          <w:rFonts w:ascii="Consolas" w:hAnsi="Consolas"/>
        </w:rPr>
        <w:t>ros2 node list</w:t>
      </w:r>
    </w:p>
    <w:p w14:paraId="5BDC53BF">
      <w:pPr>
        <w:pStyle w:val="16"/>
      </w:pPr>
      <w:r>
        <w:rPr>
          <w:rFonts w:ascii="Consolas" w:hAnsi="Consolas"/>
        </w:rPr>
        <w:t>ros2 topic list</w:t>
      </w:r>
    </w:p>
    <w:p w14:paraId="3A65D02C">
      <w:pPr>
        <w:pStyle w:val="16"/>
      </w:pPr>
      <w:r>
        <w:rPr>
          <w:rFonts w:ascii="Consolas" w:hAnsi="Consolas"/>
        </w:rPr>
        <w:t>ros2 topic type /scan</w:t>
      </w:r>
    </w:p>
    <w:p w14:paraId="3380623F">
      <w:pPr>
        <w:pStyle w:val="16"/>
      </w:pPr>
      <w:r>
        <w:rPr>
          <w:rFonts w:ascii="Consolas" w:hAnsi="Consolas"/>
        </w:rPr>
        <w:t>ros2 topic info /scan -v</w:t>
      </w:r>
    </w:p>
    <w:p w14:paraId="3831C52D">
      <w:pPr>
        <w:pStyle w:val="16"/>
      </w:pPr>
      <w:r>
        <w:rPr>
          <w:rFonts w:ascii="Consolas" w:hAnsi="Consolas"/>
        </w:rPr>
        <w:t>ros2 topic echo /scan --once</w:t>
      </w:r>
    </w:p>
    <w:p w14:paraId="46B6C61C">
      <w:pPr>
        <w:pStyle w:val="16"/>
      </w:pPr>
      <w:r>
        <w:rPr>
          <w:rFonts w:ascii="Consolas" w:hAnsi="Consolas"/>
        </w:rPr>
        <w:t>ros2 topic hz /scan</w:t>
      </w:r>
    </w:p>
    <w:p w14:paraId="33073EE2">
      <w:pPr>
        <w:pStyle w:val="16"/>
      </w:pPr>
      <w:r>
        <w:rPr>
          <w:rFonts w:ascii="Consolas" w:hAnsi="Consolas"/>
        </w:rPr>
        <w:t>ros2 run tf2_ros tf2_echo odom base_link</w:t>
      </w:r>
    </w:p>
    <w:p w14:paraId="5149D033">
      <w:r>
        <w:br w:type="page"/>
      </w:r>
    </w:p>
    <w:p w14:paraId="5BA36CD1">
      <w:pPr>
        <w:pStyle w:val="3"/>
      </w:pPr>
      <w:r>
        <w:t>4. 原实验步骤（逐步执行）</w:t>
      </w:r>
    </w:p>
    <w:p w14:paraId="2F4ED331">
      <w:r>
        <w:t>适用课程：自主移动机器人实践</w:t>
      </w:r>
      <w:r>
        <w:br w:type="textWrapping"/>
      </w:r>
      <w:r>
        <w:t>实验时长：90分钟</w:t>
      </w:r>
      <w:r>
        <w:br w:type="textWrapping"/>
      </w:r>
      <w:r>
        <w:t>实验对象：大二本科生</w:t>
      </w:r>
      <w:r>
        <w:br w:type="textWrapping"/>
      </w:r>
      <w:r>
        <w:t>统一工作空间：~/smartcar_ws</w:t>
      </w:r>
      <w:r>
        <w:br w:type="textWrapping"/>
      </w:r>
      <w:r>
        <w:t>课程主线：Linux / ROS → ROS2 → Gazebo → 激光SLAM → AMCL → 路径规划 → Nav2 → micro-ROS → 真实小车</w:t>
      </w:r>
      <w:r>
        <w:br w:type="textWrapping"/>
      </w:r>
      <w:r>
        <w:t>本次实验定位：仿真阶段总验收。把Map、AMCL、Planner、Controller、Costmap和/cmd_vel全部接通，完成A/B/C多目标导航和临时障碍响应。</w:t>
      </w:r>
    </w:p>
    <w:p w14:paraId="251F1C07">
      <w:r>
        <w:t>1. 实验目标</w:t>
      </w:r>
    </w:p>
    <w:p w14:paraId="4FCE1909">
      <w:r>
        <w:t>完成本次实验后，你应该能够：</w:t>
      </w:r>
    </w:p>
    <w:p w14:paraId="39AAF855">
      <w:r>
        <w:t>理解Planner、Controller、Global/Local Costmap和Behavior的职责。</w:t>
      </w:r>
    </w:p>
    <w:p w14:paraId="67EAE780">
      <w:r>
        <w:t>启动完整Nav2 bringup。</w:t>
      </w:r>
    </w:p>
    <w:p w14:paraId="175FE1B5">
      <w:r>
        <w:t>使用RViz设置初始位姿和Nav2目标。</w:t>
      </w:r>
    </w:p>
    <w:p w14:paraId="12404243">
      <w:r>
        <w:t>观察/plan、Local Costmap与/cmd_vel。</w:t>
      </w:r>
    </w:p>
    <w:p w14:paraId="541DBEE4">
      <w:r>
        <w:t>完成至少3个不同目标点导航。</w:t>
      </w:r>
    </w:p>
    <w:p w14:paraId="62F4526C">
      <w:r>
        <w:t>加入一个地图中原本不存在的临时障碍并观察响应。</w:t>
      </w:r>
    </w:p>
    <w:p w14:paraId="684B6169">
      <w:r>
        <w:t>按定位→地图/Costmap→Planner→Controller→cmd_vel→底盘分层排障。</w:t>
      </w:r>
    </w:p>
    <w:p w14:paraId="7A82333B">
      <w:r>
        <w:t>通过Gazebo仿真准入考核。</w:t>
      </w:r>
    </w:p>
    <w:p w14:paraId="497A7CE0">
      <w:r>
        <w:t>2. 实验环境与前置条件</w:t>
      </w:r>
    </w:p>
    <w:p w14:paraId="2CF96857">
      <w:r>
        <w:t>☐ 第9课AMCL定位和规划均可工作。</w:t>
      </w:r>
    </w:p>
    <w:p w14:paraId="439C6EE3">
      <w:r>
        <w:t>☐ nav2_params.yaml已完成基本frame/topic修改。</w:t>
      </w:r>
    </w:p>
    <w:p w14:paraId="373E1B25">
      <w:r>
        <w:t>☐ Gazebo建图场景与地图一致。</w:t>
      </w:r>
    </w:p>
    <w:p w14:paraId="6FFD840E">
      <w:r>
        <w:t>☐ /cmd_vel Bridge可以重新启用。</w:t>
      </w:r>
    </w:p>
    <w:p w14:paraId="10EC4A93">
      <w:r>
        <w:t>开始前还必须满足第 09 课验收：</w:t>
      </w:r>
    </w:p>
    <w:p w14:paraId="498C0E66">
      <w:pPr>
        <w:pStyle w:val="16"/>
      </w:pPr>
      <w:r>
        <w:t>地图能正常显示。</w:t>
      </w:r>
    </w:p>
    <w:p w14:paraId="57481B00">
      <w:pPr>
        <w:pStyle w:val="16"/>
      </w:pPr>
      <w:r>
        <w:t>AMCL 定位可信。</w:t>
      </w:r>
    </w:p>
    <w:p w14:paraId="7981201A">
      <w:pPr>
        <w:pStyle w:val="16"/>
      </w:pPr>
      <w:r>
        <w:t>Scan 与 Map 大体重合。</w:t>
      </w:r>
    </w:p>
    <w:p w14:paraId="16FB26DF">
      <w:pPr>
        <w:pStyle w:val="16"/>
      </w:pPr>
      <w:r>
        <w:t>map→odom→base_link TF 连续。</w:t>
      </w:r>
    </w:p>
    <w:p w14:paraId="2569E912">
      <w:pPr>
        <w:pStyle w:val="16"/>
      </w:pPr>
      <w:r>
        <w:t>Planner 能生成 Global Path。</w:t>
      </w:r>
    </w:p>
    <w:p w14:paraId="59CED828">
      <w:pPr>
        <w:pStyle w:val="16"/>
      </w:pPr>
      <w:r>
        <w:t>不要把第 09 课的 SLAM 节点带进来。</w:t>
      </w:r>
    </w:p>
    <w:p w14:paraId="6D06113C">
      <w:r>
        <w:t>规则：如果前置条件没有满足，先完成环境检查，不要跳过问题直接进入后面的操作。</w:t>
      </w:r>
    </w:p>
    <w:p w14:paraId="27B9C635">
      <w:r>
        <w:t>3. 本次实验任务总览</w:t>
      </w:r>
    </w:p>
    <w:p w14:paraId="34ABA0DD">
      <w:r>
        <w:t>4. 实验操作</w:t>
      </w:r>
    </w:p>
    <w:p w14:paraId="01DD2402">
      <w:pPr>
        <w:pStyle w:val="4"/>
      </w:pPr>
      <w:r>
        <w:t>4.1 先把全链写在纸上</w:t>
      </w:r>
    </w:p>
    <w:p w14:paraId="6FEB8FE8">
      <w:r>
        <w:t>今天最终要跑：</w:t>
      </w:r>
    </w:p>
    <w:p w14:paraId="69572F05">
      <w:r>
        <w:t>/map</w:t>
      </w:r>
      <w:r>
        <w:br w:type="textWrapping"/>
      </w:r>
      <w:r>
        <w:t>/scan</w:t>
      </w:r>
      <w:r>
        <w:br w:type="textWrapping"/>
      </w:r>
      <w:r>
        <w:t>/odom</w:t>
      </w:r>
      <w:r>
        <w:br w:type="textWrapping"/>
      </w:r>
      <w:r>
        <w:t>TF</w:t>
      </w:r>
      <w:r>
        <w:br w:type="textWrapping"/>
      </w:r>
      <w:r>
        <w:t xml:space="preserve"> ↓</w:t>
      </w:r>
      <w:r>
        <w:br w:type="textWrapping"/>
      </w:r>
      <w:r>
        <w:t>AMCL</w:t>
      </w:r>
      <w:r>
        <w:br w:type="textWrapping"/>
      </w:r>
      <w:r>
        <w:t xml:space="preserve"> ↓</w:t>
      </w:r>
      <w:r>
        <w:br w:type="textWrapping"/>
      </w:r>
      <w:r>
        <w:t>当前位置</w:t>
      </w:r>
      <w:r>
        <w:br w:type="textWrapping"/>
      </w:r>
      <w:r>
        <w:t xml:space="preserve"> ↓</w:t>
      </w:r>
      <w:r>
        <w:br w:type="textWrapping"/>
      </w:r>
      <w:r>
        <w:t>Planner</w:t>
      </w:r>
      <w:r>
        <w:br w:type="textWrapping"/>
      </w:r>
      <w:r>
        <w:t xml:space="preserve"> ↓</w:t>
      </w:r>
      <w:r>
        <w:br w:type="textWrapping"/>
      </w:r>
      <w:r>
        <w:t>/plan</w:t>
      </w:r>
      <w:r>
        <w:br w:type="textWrapping"/>
      </w:r>
      <w:r>
        <w:t xml:space="preserve"> ↓</w:t>
      </w:r>
      <w:r>
        <w:br w:type="textWrapping"/>
      </w:r>
      <w:r>
        <w:t>Controller</w:t>
      </w:r>
      <w:r>
        <w:br w:type="textWrapping"/>
      </w:r>
      <w:r>
        <w:t xml:space="preserve"> ↓</w:t>
      </w:r>
      <w:r>
        <w:br w:type="textWrapping"/>
      </w:r>
      <w:r>
        <w:t>/cmd_vel</w:t>
      </w:r>
      <w:r>
        <w:br w:type="textWrapping"/>
      </w:r>
      <w:r>
        <w:t xml:space="preserve"> ↓</w:t>
      </w:r>
      <w:r>
        <w:br w:type="textWrapping"/>
      </w:r>
      <w:r>
        <w:t>ros_gz_bridge</w:t>
      </w:r>
      <w:r>
        <w:br w:type="textWrapping"/>
      </w:r>
      <w:r>
        <w:t xml:space="preserve"> ↓</w:t>
      </w:r>
      <w:r>
        <w:br w:type="textWrapping"/>
      </w:r>
      <w:r>
        <w:t>Gazebo DiffDrive</w:t>
      </w:r>
    </w:p>
    <w:p w14:paraId="2D21BB2D">
      <w:r>
        <w:t>如果中间任何一层断开，机器人都可能失败。</w:t>
      </w:r>
    </w:p>
    <w:p w14:paraId="6E95CDAB">
      <w:pPr>
        <w:pStyle w:val="4"/>
      </w:pPr>
      <w:r>
        <w:t>4.2 任务1：启动Gazebo和完整Bridge</w:t>
      </w:r>
    </w:p>
    <w:p w14:paraId="10F91682">
      <w:r>
        <w:t>终端A</w:t>
      </w:r>
    </w:p>
    <w:p w14:paraId="69CDF86E">
      <w:r>
        <w:t>ign gazebo ~/smartcar_ws/src/smartcar_gazebo/worlds/lesson07_slam_world.sdf</w:t>
      </w:r>
    </w:p>
    <w:p w14:paraId="36D40E09">
      <w:r>
        <w:t>你应该看到：</w:t>
      </w:r>
    </w:p>
    <w:p w14:paraId="783AD87A">
      <w:r>
        <w:t>Ignition Gazebo 正常打开，机器人出现在世界中。</w:t>
      </w:r>
    </w:p>
    <w:p w14:paraId="39B0F702">
      <w:r>
        <w:t>为什么要做：</w:t>
      </w:r>
    </w:p>
    <w:p w14:paraId="6C75E7DA">
      <w:r>
        <w:t>保持课程项目原有仿真环境。</w:t>
      </w:r>
    </w:p>
    <w:p w14:paraId="19EC27FB">
      <w:r>
        <w:t>如果不对：</w:t>
      </w:r>
    </w:p>
    <w:p w14:paraId="74F96999">
      <w:r>
        <w:t>如果启动失败，先处理 Gazebo 本身问题。</w:t>
      </w:r>
    </w:p>
    <w:p w14:paraId="71DAA5C8">
      <w:r>
        <w:t>Play。</w:t>
      </w:r>
    </w:p>
    <w:p w14:paraId="1B68B034">
      <w:r>
        <w:t>终端B</w:t>
      </w:r>
    </w:p>
    <w:p w14:paraId="7D28517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/opt/ros/humble/setup.bash</w:t>
      </w:r>
    </w:p>
    <w:p w14:paraId="6B7CD33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ros2 run ros_gz_bridge parameter_bridge \</w:t>
      </w:r>
    </w:p>
    <w:p w14:paraId="09F503E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/odom@nav_msgs/msg/Odometry@ignition.msgs.Odometry \</w:t>
      </w:r>
    </w:p>
    <w:p w14:paraId="1F0D1CE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/tf@tf2_msgs/msg/TFMessage@ignition.msgs.Pose_V \</w:t>
      </w:r>
    </w:p>
    <w:p w14:paraId="0AB2B4B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/scan@sensor_msgs/msg/LaserScan@ignition.msgs.LaserScan \</w:t>
      </w:r>
    </w:p>
    <w:p w14:paraId="312D809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/imu@sensor_msgs/msg/Imu@ignition.msgs.IMU \</w:t>
      </w:r>
    </w:p>
    <w:p w14:paraId="192CAFD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/clock@rosgraph_msgs/msg/Clock@ignition.msgs.Clock \</w:t>
      </w:r>
    </w:p>
    <w:p w14:paraId="03BD357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"mailto:/joint_states@sensor_msgs/msg/JointState@ignition.msgs.Model"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5"/>
          <w:rFonts w:hint="default"/>
          <w:lang w:val="en-US" w:eastAsia="zh-CN"/>
        </w:rPr>
        <w:t>/joint_states@sensor_msgs/msg/JointState@ignition.msgs.Model</w:t>
      </w:r>
      <w:r>
        <w:rPr>
          <w:rFonts w:hint="default"/>
          <w:lang w:val="en-US" w:eastAsia="zh-CN"/>
        </w:rPr>
        <w:fldChar w:fldCharType="end"/>
      </w:r>
    </w:p>
    <w:p w14:paraId="5016B0E0"/>
    <w:p w14:paraId="6F013AEE">
      <w:r>
        <w:t>你应该看到：</w:t>
      </w:r>
    </w:p>
    <w:p w14:paraId="3A6046CB">
      <w:r>
        <w:t>有仿真时间。</w:t>
      </w:r>
    </w:p>
    <w:p w14:paraId="48991AD8">
      <w:r>
        <w:t>为什么要做：</w:t>
      </w:r>
    </w:p>
    <w:p w14:paraId="19E53812">
      <w:r>
        <w:t>Nav2 所有节点应使用统一时间。</w:t>
      </w:r>
    </w:p>
    <w:p w14:paraId="0F09C299">
      <w:r>
        <w:t>如果不对：</w:t>
      </w:r>
    </w:p>
    <w:p w14:paraId="174D19F5">
      <w:r>
        <w:t>检查原文桥接设置。</w:t>
      </w:r>
    </w:p>
    <w:p w14:paraId="5D486040">
      <w:r>
        <w:t>终端C</w:t>
      </w:r>
    </w:p>
    <w:p w14:paraId="704D151B">
      <w:r>
        <w:t>source /opt/ros/humble/setup.bash</w:t>
      </w:r>
      <w:r>
        <w:br w:type="textWrapping"/>
      </w:r>
      <w:r>
        <w:t>source ~/smartcar_ws/install/setup.bash</w:t>
      </w:r>
      <w:r>
        <w:br w:type="textWrapping"/>
      </w:r>
      <w:r>
        <w:t>ros2 launch smartcar_description display.launch.py</w:t>
      </w:r>
    </w:p>
    <w:p w14:paraId="53481E1C">
      <w:r>
        <w:t>你应该看到：</w:t>
      </w:r>
    </w:p>
    <w:p w14:paraId="086EA8CB">
      <w:r>
        <w:t>能从 map 查到 base_link。</w:t>
      </w:r>
    </w:p>
    <w:p w14:paraId="7D2D28B1">
      <w:r>
        <w:t>为什么要做：</w:t>
      </w:r>
    </w:p>
    <w:p w14:paraId="7E77BE15">
      <w:r>
        <w:t>Nav2 必须知道机器人在全局地图中的位置。</w:t>
      </w:r>
    </w:p>
    <w:p w14:paraId="19E9A333">
      <w:r>
        <w:t>如果不对：</w:t>
      </w:r>
    </w:p>
    <w:p w14:paraId="2324DAF9">
      <w:r>
        <w:t>先修 AMCL/TF。</w:t>
      </w:r>
    </w:p>
    <w:p w14:paraId="72BD6731">
      <w:pPr>
        <w:pStyle w:val="4"/>
      </w:pPr>
      <w:r>
        <w:t>4.3 启动完整Nav2 Bringup</w:t>
      </w:r>
    </w:p>
    <w:p w14:paraId="53E700D5">
      <w:r>
        <w:t>第9课可能还在分别运行localization/navigation。</w:t>
      </w:r>
    </w:p>
    <w:p w14:paraId="7395E456">
      <w:r>
        <w:t>今天建议全部关闭后，用统一Bringup重新启动。</w:t>
      </w:r>
    </w:p>
    <w:p w14:paraId="1F95B7F4">
      <w:r>
        <w:t>终端D：</w:t>
      </w:r>
    </w:p>
    <w:p w14:paraId="4DF85784">
      <w:r>
        <w:t>source /opt/ros/humble/setup.bash</w:t>
      </w:r>
      <w:r>
        <w:br w:type="textWrapping"/>
      </w:r>
      <w:r>
        <w:t>ros2 launch nav2_bringup bringup_launch.py \</w:t>
      </w:r>
      <w:r>
        <w:br w:type="textWrapping"/>
      </w:r>
      <w:r>
        <w:t xml:space="preserve">  map:=~/smartcar_ws/maps/week07/gazebo_map.yaml \</w:t>
      </w:r>
      <w:r>
        <w:br w:type="textWrapping"/>
      </w:r>
      <w:r>
        <w:t xml:space="preserve">  params_file:=~/smartcar_ws/config/nav2_params.yaml \</w:t>
      </w:r>
      <w:r>
        <w:br w:type="textWrapping"/>
      </w:r>
      <w:r>
        <w:t xml:space="preserve">  use_sim_time:=true \</w:t>
      </w:r>
      <w:r>
        <w:br w:type="textWrapping"/>
      </w:r>
      <w:r>
        <w:t xml:space="preserve">  autostart:=true</w:t>
      </w:r>
    </w:p>
    <w:p w14:paraId="424607E3">
      <w:r>
        <w:t>你应该看到：</w:t>
      </w:r>
    </w:p>
    <w:p w14:paraId="5CD3B5FD">
      <w:r>
        <w:t>终端无严重启动错误。</w:t>
      </w:r>
    </w:p>
    <w:p w14:paraId="71D3A6E2">
      <w:r>
        <w:t>为什么要做：</w:t>
      </w:r>
    </w:p>
    <w:p w14:paraId="119FBFD2">
      <w:r>
        <w:t>一次启动完整导航栈。</w:t>
      </w:r>
    </w:p>
    <w:p w14:paraId="3F0A60E1">
      <w:r>
        <w:t>如果不对：</w:t>
      </w:r>
    </w:p>
    <w:p w14:paraId="45ED4F77">
      <w:r>
        <w:t>如果有 lifecycle 节点未 active，先查对应日志。</w:t>
      </w:r>
    </w:p>
    <w:p w14:paraId="0DEDAF3E">
      <w:pPr>
        <w:pStyle w:val="4"/>
      </w:pPr>
      <w:r>
        <w:t>4.4 打开Nav2 RViz</w:t>
      </w:r>
    </w:p>
    <w:p w14:paraId="0D5FBC66">
      <w:r>
        <w:t>终端E：</w:t>
      </w:r>
    </w:p>
    <w:p w14:paraId="5C87F93C">
      <w:r>
        <w:t>source /opt/ros/humble/setup.bash</w:t>
      </w:r>
      <w:r>
        <w:br w:type="textWrapping"/>
      </w:r>
      <w:r>
        <w:t>rviz2 -d $(ros2 pkg prefix --share nav2_bringup)/rviz/nav2_default_view.rviz</w:t>
      </w:r>
    </w:p>
    <w:p w14:paraId="1E50C0BA">
      <w:r>
        <w:t>你应该看到：</w:t>
      </w:r>
    </w:p>
    <w:p w14:paraId="3734B87A">
      <w:r>
        <w:t>RViz 打开。</w:t>
      </w:r>
    </w:p>
    <w:p w14:paraId="1A4FC07D">
      <w:r>
        <w:t>为什么要做：</w:t>
      </w:r>
    </w:p>
    <w:p w14:paraId="1454FE36">
      <w:r>
        <w:t>用于完整观察导航过程。</w:t>
      </w:r>
    </w:p>
    <w:p w14:paraId="139C72EF">
      <w:r>
        <w:t>如果不对：</w:t>
      </w:r>
    </w:p>
    <w:p w14:paraId="5AC422ED">
      <w:r>
        <w:t>优先使用课程原配置文件。</w:t>
      </w:r>
    </w:p>
    <w:p w14:paraId="518F1125">
      <w:r>
        <w:t>确认：</w:t>
      </w:r>
    </w:p>
    <w:p w14:paraId="7D2C8C40">
      <w:r>
        <w:t>Map</w:t>
      </w:r>
      <w:r>
        <w:br w:type="textWrapping"/>
      </w:r>
      <w:r>
        <w:t>LaserScan</w:t>
      </w:r>
      <w:r>
        <w:br w:type="textWrapping"/>
      </w:r>
      <w:r>
        <w:t>Global Costmap</w:t>
      </w:r>
      <w:r>
        <w:br w:type="textWrapping"/>
      </w:r>
      <w:r>
        <w:t>Local Costmap</w:t>
      </w:r>
      <w:r>
        <w:br w:type="textWrapping"/>
      </w:r>
      <w:r>
        <w:t>Path</w:t>
      </w:r>
    </w:p>
    <w:p w14:paraId="6891C9C7">
      <w:pPr>
        <w:pStyle w:val="4"/>
      </w:pPr>
      <w:r>
        <w:t>4.5 设置初始位姿</w:t>
      </w:r>
    </w:p>
    <w:p w14:paraId="5AF0B11F">
      <w:r>
        <w:t>点击：</w:t>
      </w:r>
    </w:p>
    <w:p w14:paraId="3A0E31FC">
      <w:r>
        <w:t>2D Pose Estimate</w:t>
      </w:r>
    </w:p>
    <w:p w14:paraId="3721DA41">
      <w:r>
        <w:t>把机器人放在正确起始位置。</w:t>
      </w:r>
    </w:p>
    <w:p w14:paraId="67179389">
      <w:r>
        <w:t>先不要马上发Goal。</w:t>
      </w:r>
    </w:p>
    <w:p w14:paraId="16827FF5">
      <w:r>
        <w:t>按第9课三项判据检查：</w:t>
      </w:r>
    </w:p>
    <w:p w14:paraId="6E7B1114">
      <w:r>
        <w:t>[ ] 粒子集中</w:t>
      </w:r>
      <w:r>
        <w:br w:type="textWrapping"/>
      </w:r>
      <w:r>
        <w:t>[ ] Scan与Map重合</w:t>
      </w:r>
      <w:r>
        <w:br w:type="textWrapping"/>
      </w:r>
      <w:r>
        <w:t>[ ] 位姿连续</w:t>
      </w:r>
    </w:p>
    <w:p w14:paraId="226878C3">
      <w:r>
        <w:t>只有通过才继续。</w:t>
      </w:r>
    </w:p>
    <w:p w14:paraId="2E91F116">
      <w:pPr>
        <w:pStyle w:val="4"/>
      </w:pPr>
      <w:r>
        <w:t>4.6 任务2：第一次单目标自主导航</w:t>
      </w:r>
    </w:p>
    <w:p w14:paraId="64CD361B">
      <w:r>
        <w:t>在RViz的Nav2工具中点击：</w:t>
      </w:r>
    </w:p>
    <w:p w14:paraId="1B879392">
      <w:r>
        <w:t>Nav2 Goal</w:t>
      </w:r>
    </w:p>
    <w:p w14:paraId="67E22C5C">
      <w:r>
        <w:t>或课程配置显示为：</w:t>
      </w:r>
    </w:p>
    <w:p w14:paraId="039F7B5D">
      <w:r>
        <w:t>2D Goal Pose</w:t>
      </w:r>
    </w:p>
    <w:p w14:paraId="120228A4">
      <w:r>
        <w:t>在同一房间、较近位置设置目标。</w:t>
      </w:r>
    </w:p>
    <w:p w14:paraId="278DF146">
      <w:r>
        <w:t>观察顺序</w:t>
      </w:r>
    </w:p>
    <w:p w14:paraId="712EB71C">
      <w:r>
        <w:t>是否出现Global Path；</w:t>
      </w:r>
    </w:p>
    <w:p w14:paraId="4FF61ECC">
      <w:r>
        <w:t>Local Costmap是否正常；</w:t>
      </w:r>
    </w:p>
    <w:p w14:paraId="61E92BE9">
      <w:r>
        <w:t>/cmd_vel是否开始变化；</w:t>
      </w:r>
    </w:p>
    <w:p w14:paraId="6A4C0BA7">
      <w:r>
        <w:t>Gazebo机器人是否开始运动；</w:t>
      </w:r>
    </w:p>
    <w:p w14:paraId="26694436">
      <w:r>
        <w:t>到达目标是否停止。</w:t>
      </w:r>
    </w:p>
    <w:p w14:paraId="5F144E85">
      <w:r>
        <w:t>新终端：</w:t>
      </w:r>
    </w:p>
    <w:p w14:paraId="078958BD">
      <w:r>
        <w:t>ros2 topic echo /cmd_vel</w:t>
      </w:r>
    </w:p>
    <w:p w14:paraId="65EBFEC5">
      <w:r>
        <w:t>你应该看到：</w:t>
      </w:r>
    </w:p>
    <w:p w14:paraId="27A841AD">
      <w:r>
        <w:t>Controller 应产生速度指令，通常可观察 linear/angular 字段变化。</w:t>
      </w:r>
    </w:p>
    <w:p w14:paraId="74B6B40F">
      <w:r>
        <w:t>为什么要做：</w:t>
      </w:r>
    </w:p>
    <w:p w14:paraId="216CAA87">
      <w:r>
        <w:t>Controller 才负责让机器人真正获得速度。</w:t>
      </w:r>
    </w:p>
    <w:p w14:paraId="12933BF5">
      <w:r>
        <w:t>如果不对：</w:t>
      </w:r>
    </w:p>
    <w:p w14:paraId="4E862B4C">
      <w:r>
        <w:t>有 Path 无 /cmd_vel 时检查 Controller。</w:t>
      </w:r>
    </w:p>
    <w:p w14:paraId="11B2BB8E">
      <w:r>
        <w:t>你会看到Nav2不断输出：</w:t>
      </w:r>
    </w:p>
    <w:p w14:paraId="716CC4D4">
      <w:r>
        <w:t>linear.x</w:t>
      </w:r>
      <w:r>
        <w:br w:type="textWrapping"/>
      </w:r>
      <w:r>
        <w:t>angular.z</w:t>
      </w:r>
    </w:p>
    <w:p w14:paraId="038DFD70">
      <w:pPr>
        <w:pStyle w:val="4"/>
      </w:pPr>
      <w:r>
        <w:t>4.7 如果有Path但车不动，不要重启全部系统</w:t>
      </w:r>
    </w:p>
    <w:p w14:paraId="72D5B151">
      <w:r>
        <w:t>按：</w:t>
      </w:r>
    </w:p>
    <w:p w14:paraId="30D558DF">
      <w:r>
        <w:t>Planner有Path？</w:t>
      </w:r>
      <w:r>
        <w:br w:type="textWrapping"/>
      </w:r>
      <w:r>
        <w:t xml:space="preserve"> ↓</w:t>
      </w:r>
      <w:r>
        <w:br w:type="textWrapping"/>
      </w:r>
      <w:r>
        <w:t>Controller有/cmd_vel？</w:t>
      </w:r>
      <w:r>
        <w:br w:type="textWrapping"/>
      </w:r>
      <w:r>
        <w:t xml:space="preserve"> ↓</w:t>
      </w:r>
      <w:r>
        <w:br w:type="textWrapping"/>
      </w:r>
      <w:r>
        <w:t>Bridge有没有？</w:t>
      </w:r>
      <w:r>
        <w:br w:type="textWrapping"/>
      </w:r>
      <w:r>
        <w:t xml:space="preserve"> ↓</w:t>
      </w:r>
      <w:r>
        <w:br w:type="textWrapping"/>
      </w:r>
      <w:r>
        <w:t>Gazebo /cmd_vel有没有？</w:t>
      </w:r>
    </w:p>
    <w:p w14:paraId="55E9A948">
      <w:r>
        <w:t>检查ROS侧：</w:t>
      </w:r>
    </w:p>
    <w:p w14:paraId="44D8025D">
      <w:r>
        <w:t>ros2 topic info /cmd_vel --verbose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5D29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5BB51BA">
            <w:pPr>
              <w:spacing w:after="0" w:line="240" w:lineRule="auto"/>
            </w:pPr>
            <w:r>
              <w:t>检查顺序</w:t>
            </w:r>
          </w:p>
        </w:tc>
        <w:tc>
          <w:tcPr>
            <w:tcW w:w="3324" w:type="dxa"/>
          </w:tcPr>
          <w:p w14:paraId="54D543A1">
            <w:pPr>
              <w:spacing w:after="0" w:line="240" w:lineRule="auto"/>
            </w:pPr>
            <w:r>
              <w:t>命令/观察</w:t>
            </w:r>
          </w:p>
        </w:tc>
        <w:tc>
          <w:tcPr>
            <w:tcW w:w="3324" w:type="dxa"/>
          </w:tcPr>
          <w:p w14:paraId="62F5A8C5">
            <w:pPr>
              <w:spacing w:after="0" w:line="240" w:lineRule="auto"/>
            </w:pPr>
            <w:r>
              <w:t>结论</w:t>
            </w:r>
          </w:p>
        </w:tc>
      </w:tr>
      <w:tr w14:paraId="5161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BF2FD7B">
            <w:pPr>
              <w:spacing w:after="0" w:line="240" w:lineRule="auto"/>
            </w:pPr>
            <w:r>
              <w:t>1</w:t>
            </w:r>
          </w:p>
        </w:tc>
        <w:tc>
          <w:tcPr>
            <w:tcW w:w="3324" w:type="dxa"/>
          </w:tcPr>
          <w:p w14:paraId="526BE406">
            <w:pPr>
              <w:spacing w:after="0" w:line="240" w:lineRule="auto"/>
            </w:pPr>
            <w:r>
              <w:t>RViz 是否有 Global Path</w:t>
            </w:r>
          </w:p>
        </w:tc>
        <w:tc>
          <w:tcPr>
            <w:tcW w:w="3324" w:type="dxa"/>
          </w:tcPr>
          <w:p w14:paraId="05798349">
            <w:pPr>
              <w:spacing w:after="0" w:line="240" w:lineRule="auto"/>
            </w:pPr>
            <w:r>
              <w:t>没有 → Planner/Goal/Costmap</w:t>
            </w:r>
          </w:p>
        </w:tc>
      </w:tr>
      <w:tr w14:paraId="08ED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452AE21">
            <w:pPr>
              <w:spacing w:after="0" w:line="240" w:lineRule="auto"/>
            </w:pPr>
            <w:r>
              <w:t>2</w:t>
            </w:r>
          </w:p>
        </w:tc>
        <w:tc>
          <w:tcPr>
            <w:tcW w:w="3324" w:type="dxa"/>
          </w:tcPr>
          <w:p w14:paraId="41C0438C">
            <w:pPr>
              <w:spacing w:after="0" w:line="240" w:lineRule="auto"/>
            </w:pPr>
            <w:r>
              <w:t>ros2 topic echo /cmd_vel</w:t>
            </w:r>
          </w:p>
        </w:tc>
        <w:tc>
          <w:tcPr>
            <w:tcW w:w="3324" w:type="dxa"/>
          </w:tcPr>
          <w:p w14:paraId="1D772423">
            <w:pPr>
              <w:spacing w:after="0" w:line="240" w:lineRule="auto"/>
            </w:pPr>
            <w:r>
              <w:t>没有 → Controller/lifecycle</w:t>
            </w:r>
          </w:p>
        </w:tc>
      </w:tr>
      <w:tr w14:paraId="71312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8A23BF0">
            <w:pPr>
              <w:spacing w:after="0" w:line="240" w:lineRule="auto"/>
            </w:pPr>
            <w:r>
              <w:t>3</w:t>
            </w:r>
          </w:p>
        </w:tc>
        <w:tc>
          <w:tcPr>
            <w:tcW w:w="3324" w:type="dxa"/>
          </w:tcPr>
          <w:p w14:paraId="308D0ECA">
            <w:pPr>
              <w:spacing w:after="0" w:line="240" w:lineRule="auto"/>
            </w:pPr>
            <w:r>
              <w:t>ros2 topic info /cmd_vel -v</w:t>
            </w:r>
          </w:p>
        </w:tc>
        <w:tc>
          <w:tcPr>
            <w:tcW w:w="3324" w:type="dxa"/>
          </w:tcPr>
          <w:p w14:paraId="142122F8">
            <w:pPr>
              <w:spacing w:after="0" w:line="240" w:lineRule="auto"/>
            </w:pPr>
            <w:r>
              <w:t>确认 Publisher/Subscriber</w:t>
            </w:r>
          </w:p>
        </w:tc>
      </w:tr>
      <w:tr w14:paraId="1F2FA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B8A74DE">
            <w:pPr>
              <w:spacing w:after="0" w:line="240" w:lineRule="auto"/>
            </w:pPr>
            <w:r>
              <w:t>4</w:t>
            </w:r>
          </w:p>
        </w:tc>
        <w:tc>
          <w:tcPr>
            <w:tcW w:w="3324" w:type="dxa"/>
          </w:tcPr>
          <w:p w14:paraId="016462BE">
            <w:pPr>
              <w:spacing w:after="0" w:line="240" w:lineRule="auto"/>
            </w:pPr>
            <w:r>
              <w:t>检查 ROS2↔Ignition Bridge</w:t>
            </w:r>
          </w:p>
        </w:tc>
        <w:tc>
          <w:tcPr>
            <w:tcW w:w="3324" w:type="dxa"/>
          </w:tcPr>
          <w:p w14:paraId="44AA42B6">
            <w:pPr>
              <w:spacing w:after="0" w:line="240" w:lineRule="auto"/>
            </w:pPr>
            <w:r>
              <w:t>没有转发 → Bridge</w:t>
            </w:r>
          </w:p>
        </w:tc>
      </w:tr>
      <w:tr w14:paraId="6B555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A9FC155">
            <w:pPr>
              <w:spacing w:after="0" w:line="240" w:lineRule="auto"/>
            </w:pPr>
            <w:r>
              <w:t>5</w:t>
            </w:r>
          </w:p>
        </w:tc>
        <w:tc>
          <w:tcPr>
            <w:tcW w:w="3324" w:type="dxa"/>
          </w:tcPr>
          <w:p w14:paraId="560962CF">
            <w:pPr>
              <w:spacing w:after="0" w:line="240" w:lineRule="auto"/>
            </w:pPr>
            <w:r>
              <w:t>检查 Ignition 底盘输入</w:t>
            </w:r>
          </w:p>
        </w:tc>
        <w:tc>
          <w:tcPr>
            <w:tcW w:w="3324" w:type="dxa"/>
          </w:tcPr>
          <w:p w14:paraId="04DB155F">
            <w:pPr>
              <w:spacing w:after="0" w:line="240" w:lineRule="auto"/>
            </w:pPr>
            <w:r>
              <w:t>有 ROS2 速度但 Gazebo 不动 → DiffDrive/Bridge</w:t>
            </w:r>
          </w:p>
        </w:tc>
      </w:tr>
    </w:tbl>
    <w:p w14:paraId="22388CF9">
      <w:r>
        <w:t>检查Gazebo侧：</w:t>
      </w:r>
    </w:p>
    <w:p w14:paraId="6F480757">
      <w:r>
        <w:t>ign topic -l | grep cmd_vel</w:t>
      </w:r>
    </w:p>
    <w:p w14:paraId="6FFED0C2">
      <w:pPr>
        <w:pStyle w:val="4"/>
      </w:pPr>
      <w:r>
        <w:t>4.8 任务3：A/B/C多目标导航</w:t>
      </w:r>
    </w:p>
    <w:p w14:paraId="24F3E037">
      <w:r>
        <w:t>教师预先标出3类目标。</w:t>
      </w:r>
    </w:p>
    <w:p w14:paraId="6CC3196A">
      <w:r>
        <w:t>A：近距离</w:t>
      </w:r>
    </w:p>
    <w:p w14:paraId="340C4D12">
      <w:r>
        <w:t>目标特点：</w:t>
      </w:r>
    </w:p>
    <w:p w14:paraId="143EE9E9">
      <w:r>
        <w:t>路径简单</w:t>
      </w:r>
    </w:p>
    <w:p w14:paraId="09A90A6F">
      <w:r>
        <w:t>记录成功/失败。</w:t>
      </w:r>
    </w:p>
    <w:p w14:paraId="66F20ABA">
      <w:r>
        <w:t>B：需要绕内部墙</w:t>
      </w:r>
    </w:p>
    <w:p w14:paraId="538A34F4">
      <w:r>
        <w:t>目标特点：</w:t>
      </w:r>
    </w:p>
    <w:p w14:paraId="240A9119">
      <w:r>
        <w:t>Global Planner必须明显绕障</w:t>
      </w:r>
    </w:p>
    <w:p w14:paraId="07604636">
      <w:r>
        <w:t>C：需要大角度调整</w:t>
      </w:r>
    </w:p>
    <w:p w14:paraId="66D4EE9D">
      <w:r>
        <w:t>目标特点：</w:t>
      </w:r>
    </w:p>
    <w:p w14:paraId="0B3EE8A3">
      <w:r>
        <w:t>机器人需要转向并调整最终姿态</w:t>
      </w:r>
    </w:p>
    <w:p w14:paraId="79466803">
      <w:r>
        <w:t>在：</w:t>
      </w:r>
    </w:p>
    <w:p w14:paraId="029BBBC8">
      <w:r>
        <w:t>nano ~/smartcar_ws/notes/week10_nav2.md</w:t>
      </w:r>
    </w:p>
    <w:p w14:paraId="2B2CD678">
      <w:r>
        <w:t>记录：</w:t>
      </w:r>
    </w:p>
    <w:p w14:paraId="439C0BD2">
      <w:r>
        <w:t>| Goal | Success | Replan | Oscillation | Comment |</w:t>
      </w:r>
      <w:r>
        <w:br w:type="textWrapping"/>
      </w:r>
      <w:r>
        <w:t>|---|---|---|---|---|</w:t>
      </w:r>
      <w:r>
        <w:br w:type="textWrapping"/>
      </w:r>
      <w:r>
        <w:t>| A | | | | |</w:t>
      </w:r>
      <w:r>
        <w:br w:type="textWrapping"/>
      </w:r>
      <w:r>
        <w:t>| B | | | | |</w:t>
      </w:r>
      <w:r>
        <w:br w:type="textWrapping"/>
      </w:r>
      <w:r>
        <w:t>| C | | | | |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4112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2E476CB">
            <w:pPr>
              <w:spacing w:after="0" w:line="240" w:lineRule="auto"/>
            </w:pPr>
            <w:r>
              <w:t>目标</w:t>
            </w:r>
          </w:p>
        </w:tc>
        <w:tc>
          <w:tcPr>
            <w:tcW w:w="3324" w:type="dxa"/>
          </w:tcPr>
          <w:p w14:paraId="57CB9B53">
            <w:pPr>
              <w:spacing w:after="0" w:line="240" w:lineRule="auto"/>
            </w:pPr>
            <w:r>
              <w:t>要求</w:t>
            </w:r>
          </w:p>
        </w:tc>
        <w:tc>
          <w:tcPr>
            <w:tcW w:w="3324" w:type="dxa"/>
          </w:tcPr>
          <w:p w14:paraId="52870FFF">
            <w:pPr>
              <w:spacing w:after="0" w:line="240" w:lineRule="auto"/>
            </w:pPr>
            <w:r>
              <w:t>记录</w:t>
            </w:r>
          </w:p>
        </w:tc>
      </w:tr>
      <w:tr w14:paraId="492DD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DF43BEE">
            <w:pPr>
              <w:spacing w:after="0" w:line="240" w:lineRule="auto"/>
            </w:pPr>
            <w:r>
              <w:t>A 近距离</w:t>
            </w:r>
          </w:p>
        </w:tc>
        <w:tc>
          <w:tcPr>
            <w:tcW w:w="3324" w:type="dxa"/>
          </w:tcPr>
          <w:p w14:paraId="0ED924A5">
            <w:pPr>
              <w:spacing w:after="0" w:line="240" w:lineRule="auto"/>
            </w:pPr>
            <w:r>
              <w:t>成功到达</w:t>
            </w:r>
          </w:p>
        </w:tc>
        <w:tc>
          <w:tcPr>
            <w:tcW w:w="3324" w:type="dxa"/>
          </w:tcPr>
          <w:p w14:paraId="2481C9BD">
            <w:pPr>
              <w:spacing w:after="0" w:line="240" w:lineRule="auto"/>
            </w:pPr>
            <w:r>
              <w:t>时间/是否重规划</w:t>
            </w:r>
          </w:p>
        </w:tc>
      </w:tr>
      <w:tr w14:paraId="51A8F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249D4AA">
            <w:pPr>
              <w:spacing w:after="0" w:line="240" w:lineRule="auto"/>
            </w:pPr>
            <w:r>
              <w:t>B 绕墙</w:t>
            </w:r>
          </w:p>
        </w:tc>
        <w:tc>
          <w:tcPr>
            <w:tcW w:w="3324" w:type="dxa"/>
          </w:tcPr>
          <w:p w14:paraId="5096D3DE">
            <w:pPr>
              <w:spacing w:after="0" w:line="240" w:lineRule="auto"/>
            </w:pPr>
            <w:r>
              <w:t>成功绕行</w:t>
            </w:r>
          </w:p>
        </w:tc>
        <w:tc>
          <w:tcPr>
            <w:tcW w:w="3324" w:type="dxa"/>
          </w:tcPr>
          <w:p w14:paraId="23349E65">
            <w:pPr>
              <w:spacing w:after="0" w:line="240" w:lineRule="auto"/>
            </w:pPr>
            <w:r>
              <w:t>Global Path/Local Costmap</w:t>
            </w:r>
          </w:p>
        </w:tc>
      </w:tr>
      <w:tr w14:paraId="67B9B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A600A65">
            <w:pPr>
              <w:spacing w:after="0" w:line="240" w:lineRule="auto"/>
            </w:pPr>
            <w:r>
              <w:t>C 大角度</w:t>
            </w:r>
          </w:p>
        </w:tc>
        <w:tc>
          <w:tcPr>
            <w:tcW w:w="3324" w:type="dxa"/>
          </w:tcPr>
          <w:p w14:paraId="550453F9">
            <w:pPr>
              <w:spacing w:after="0" w:line="240" w:lineRule="auto"/>
            </w:pPr>
            <w:r>
              <w:t>最终姿态基本正确</w:t>
            </w:r>
          </w:p>
        </w:tc>
        <w:tc>
          <w:tcPr>
            <w:tcW w:w="3324" w:type="dxa"/>
          </w:tcPr>
          <w:p w14:paraId="0EE37E9E">
            <w:pPr>
              <w:spacing w:after="0" w:line="240" w:lineRule="auto"/>
            </w:pPr>
            <w:r>
              <w:t>是否振荡</w:t>
            </w:r>
          </w:p>
        </w:tc>
      </w:tr>
    </w:tbl>
    <w:p w14:paraId="2A10FB96">
      <w:pPr>
        <w:pStyle w:val="4"/>
      </w:pPr>
      <w:r>
        <w:t>4.9 任务4：你看到的每个东西是谁负责？</w:t>
      </w:r>
    </w:p>
    <w:p w14:paraId="52E66058">
      <w:r>
        <w:t>Global Path</w:t>
      </w:r>
    </w:p>
    <w:p w14:paraId="6903A047">
      <w:r>
        <w:t>由：</w:t>
      </w:r>
    </w:p>
    <w:p w14:paraId="399E5A30">
      <w:r>
        <w:t>Planner</w:t>
      </w:r>
    </w:p>
    <w:p w14:paraId="5E411E45">
      <w:r>
        <w:t>负责。</w:t>
      </w:r>
    </w:p>
    <w:p w14:paraId="223F4249">
      <w:r>
        <w:t>/cmd_vel</w:t>
      </w:r>
    </w:p>
    <w:p w14:paraId="6685734C">
      <w:r>
        <w:t>主要由：</w:t>
      </w:r>
    </w:p>
    <w:p w14:paraId="4C59C729">
      <w:r>
        <w:t>Controller</w:t>
      </w:r>
    </w:p>
    <w:p w14:paraId="61E72F18">
      <w:r>
        <w:t>根据当前Path和局部环境持续产生。</w:t>
      </w:r>
    </w:p>
    <w:p w14:paraId="25D82E2C">
      <w:r>
        <w:t>Global Costmap</w:t>
      </w:r>
    </w:p>
    <w:p w14:paraId="6D68D1B5">
      <w:r>
        <w:t>更关心：</w:t>
      </w:r>
    </w:p>
    <w:p w14:paraId="72906E1D">
      <w:r>
        <w:t>整体地图</w:t>
      </w:r>
    </w:p>
    <w:p w14:paraId="248663DA">
      <w:r>
        <w:t>Local Costmap</w:t>
      </w:r>
    </w:p>
    <w:p w14:paraId="633A7B37">
      <w:r>
        <w:t>滚动在机器人附近，更关心：</w:t>
      </w:r>
    </w:p>
    <w:p w14:paraId="6A8B4515">
      <w:r>
        <w:t>当前实时障碍</w:t>
      </w:r>
    </w:p>
    <w:p w14:paraId="074AD631">
      <w:pPr>
        <w:pStyle w:val="4"/>
      </w:pPr>
      <w:r>
        <w:t>4.10 任务5：加入一块“地图里原来没有”的障碍</w:t>
      </w:r>
    </w:p>
    <w:p w14:paraId="55FA803D">
      <w:r>
        <w:t>创建临时障碍文件：</w:t>
      </w:r>
    </w:p>
    <w:p w14:paraId="6AB54B9A">
      <w:r>
        <w:t>mkdir -p ~/smartcar_ws/src/smartcar_gazebo/models</w:t>
      </w:r>
      <w:r>
        <w:br w:type="textWrapping"/>
      </w:r>
      <w:r>
        <w:t>nano ~/smartcar_ws/src/smartcar_gazebo/models/temp_box.sdf</w:t>
      </w:r>
    </w:p>
    <w:p w14:paraId="1E0BABD1">
      <w:r>
        <w:t>输入：</w:t>
      </w:r>
    </w:p>
    <w:p w14:paraId="775E8F81">
      <w:r>
        <w:t>&lt;?xml version="1.0"?&gt;</w:t>
      </w:r>
      <w:r>
        <w:br w:type="textWrapping"/>
      </w:r>
      <w:r>
        <w:t>&lt;sdf version="1.9"&gt;</w:t>
      </w:r>
      <w:r>
        <w:br w:type="textWrapping"/>
      </w:r>
      <w:r>
        <w:t xml:space="preserve">  &lt;model name="temp_box"&gt;</w:t>
      </w:r>
      <w:r>
        <w:br w:type="textWrapping"/>
      </w:r>
      <w:r>
        <w:t xml:space="preserve">    &lt;static&gt;true&lt;/static&gt;</w:t>
      </w:r>
      <w:r>
        <w:br w:type="textWrapping"/>
      </w:r>
      <w:r>
        <w:t xml:space="preserve">    &lt;link name="link"&gt;</w:t>
      </w:r>
      <w:r>
        <w:br w:type="textWrapping"/>
      </w:r>
      <w:r>
        <w:t xml:space="preserve">      &lt;collision name="collision"&gt;</w:t>
      </w:r>
      <w:r>
        <w:br w:type="textWrapping"/>
      </w:r>
      <w:r>
        <w:t xml:space="preserve">        &lt;geometry&gt;&lt;box&gt;&lt;size&gt;0.40 0.40 0.60&lt;/size&gt;&lt;/box&gt;&lt;/geometry&gt;</w:t>
      </w:r>
      <w:r>
        <w:br w:type="textWrapping"/>
      </w:r>
      <w:r>
        <w:t xml:space="preserve">      &lt;/collision&gt;</w:t>
      </w:r>
      <w:r>
        <w:br w:type="textWrapping"/>
      </w:r>
      <w:r>
        <w:t xml:space="preserve">      &lt;visual name="visual"&gt;</w:t>
      </w:r>
      <w:r>
        <w:br w:type="textWrapping"/>
      </w:r>
      <w:r>
        <w:t xml:space="preserve">        &lt;geometry&gt;&lt;box&gt;&lt;size&gt;0.40 0.40 0.60&lt;/size&gt;&lt;/box&gt;&lt;/geometry&gt;</w:t>
      </w:r>
      <w:r>
        <w:br w:type="textWrapping"/>
      </w:r>
      <w:r>
        <w:t xml:space="preserve">        &lt;material&gt;</w:t>
      </w:r>
      <w:r>
        <w:br w:type="textWrapping"/>
      </w:r>
      <w:r>
        <w:t xml:space="preserve">          &lt;ambient&gt;0.8 0.2 0.1 1&lt;/ambient&gt;</w:t>
      </w:r>
      <w:r>
        <w:br w:type="textWrapping"/>
      </w:r>
      <w:r>
        <w:t xml:space="preserve">          &lt;diffuse&gt;0.8 0.2 0.1 1&lt;/diffuse&gt;</w:t>
      </w:r>
      <w:r>
        <w:br w:type="textWrapping"/>
      </w:r>
      <w:r>
        <w:t xml:space="preserve">        &lt;/material&gt;</w:t>
      </w:r>
      <w:r>
        <w:br w:type="textWrapping"/>
      </w:r>
      <w:r>
        <w:t xml:space="preserve">      &lt;/visual&gt;</w:t>
      </w:r>
      <w:r>
        <w:br w:type="textWrapping"/>
      </w:r>
      <w:r>
        <w:t xml:space="preserve">    &lt;/link&gt;</w:t>
      </w:r>
      <w:r>
        <w:br w:type="textWrapping"/>
      </w:r>
      <w:r>
        <w:t xml:space="preserve">  &lt;/model&gt;</w:t>
      </w:r>
      <w:r>
        <w:br w:type="textWrapping"/>
      </w:r>
      <w:r>
        <w:t>&lt;/sdf&gt;</w:t>
      </w:r>
    </w:p>
    <w:p w14:paraId="7882B883">
      <w:r>
        <w:t>在机器人一条常走路径前方生成。</w:t>
      </w:r>
    </w:p>
    <w:p w14:paraId="2DBF6C25">
      <w:r>
        <w:t>例如：</w:t>
      </w:r>
    </w:p>
    <w:p w14:paraId="10A4378B">
      <w:r>
        <w:t>source /opt/ros/humble/setup.bash</w:t>
      </w:r>
      <w:r>
        <w:br w:type="textWrapping"/>
      </w:r>
      <w:r>
        <w:t>ros2 launch ros_ign_gazebo gz_spawn_model.launch.py \</w:t>
      </w:r>
      <w:r>
        <w:br w:type="textWrapping"/>
      </w:r>
      <w:r>
        <w:t xml:space="preserve">  world:=smartcar_world \</w:t>
      </w:r>
      <w:r>
        <w:br w:type="textWrapping"/>
      </w:r>
      <w:r>
        <w:t xml:space="preserve">  file:=~/smartcar_ws/src/smartcar_gazebo/models/temp_box.sdf \</w:t>
      </w:r>
      <w:r>
        <w:br w:type="textWrapping"/>
      </w:r>
      <w:r>
        <w:t xml:space="preserve">  entity_name:=temp_box \</w:t>
      </w:r>
      <w:r>
        <w:br w:type="textWrapping"/>
      </w:r>
      <w:r>
        <w:t xml:space="preserve">  x:=0.5 y:=0.0 z:=0.3</w:t>
      </w:r>
    </w:p>
    <w:p w14:paraId="362FA231">
      <w:r>
        <w:t>你应该看到：</w:t>
      </w:r>
    </w:p>
    <w:p w14:paraId="4E9B79D2">
      <w:r>
        <w:t>障碍出现在 Gazebo。</w:t>
      </w:r>
    </w:p>
    <w:p w14:paraId="0EC491C1">
      <w:r>
        <w:t>为什么要做：</w:t>
      </w:r>
    </w:p>
    <w:p w14:paraId="7E169109">
      <w:r>
        <w:t>制造“地图里原本没有”的新障碍。</w:t>
      </w:r>
    </w:p>
    <w:p w14:paraId="1FED2A3A">
      <w:r>
        <w:t>如果不对：</w:t>
      </w:r>
    </w:p>
    <w:p w14:paraId="23EC80B2">
      <w:r>
        <w:t>障碍不要直接生成在机器人上。</w:t>
      </w:r>
    </w:p>
    <w:p w14:paraId="3651663A">
      <w:r>
        <w:t>实际x/y位置可由教师根据场景调整，必须确保箱子出现在机器人路径附近，而不是直接生成在机器人身上。</w:t>
      </w:r>
    </w:p>
    <w:p w14:paraId="60A528CE">
      <w:pPr>
        <w:pStyle w:val="4"/>
      </w:pPr>
      <w:r>
        <w:t>4.11 再次发一个会经过该区域的Goal</w:t>
      </w:r>
    </w:p>
    <w:p w14:paraId="61AB26B0">
      <w:r>
        <w:t>观察：</w:t>
      </w:r>
    </w:p>
    <w:p w14:paraId="586D38A1">
      <w:r>
        <w:t>LaserScan</w:t>
      </w:r>
      <w:r>
        <w:br w:type="textWrapping"/>
      </w:r>
      <w:r>
        <w:t xml:space="preserve"> ↓</w:t>
      </w:r>
      <w:r>
        <w:br w:type="textWrapping"/>
      </w:r>
      <w:r>
        <w:t>Local Costmap出现新障碍</w:t>
      </w:r>
      <w:r>
        <w:br w:type="textWrapping"/>
      </w:r>
      <w:r>
        <w:t xml:space="preserve"> ↓</w:t>
      </w:r>
      <w:r>
        <w:br w:type="textWrapping"/>
      </w:r>
      <w:r>
        <w:t>Controller减速/绕行</w:t>
      </w:r>
      <w:r>
        <w:br w:type="textWrapping"/>
      </w:r>
      <w:r>
        <w:t xml:space="preserve"> ↓</w:t>
      </w:r>
      <w:r>
        <w:br w:type="textWrapping"/>
      </w:r>
      <w:r>
        <w:t>必要时Planner重新规划</w:t>
      </w:r>
    </w:p>
    <w:p w14:paraId="785D2149">
      <w:pPr>
        <w:pStyle w:val="4"/>
      </w:pPr>
      <w:r>
        <w:t>问题</w:t>
      </w:r>
    </w:p>
    <w:p w14:paraId="55BCEC91">
      <w:r>
        <w:t>为什么地图文件里没有这个箱子，机器人仍然能避开？</w:t>
      </w:r>
    </w:p>
    <w:p w14:paraId="08AC2100">
      <w:r>
        <w:t>因为：</w:t>
      </w:r>
    </w:p>
    <w:p w14:paraId="3AFD06BC">
      <w:r>
        <w:t>Local Costmap使用实时/scan</w:t>
      </w:r>
    </w:p>
    <w:p w14:paraId="19BFFC58">
      <w:pPr>
        <w:pStyle w:val="4"/>
      </w:pPr>
      <w:r>
        <w:t>4.12 任务6：分层故障诊断</w:t>
      </w:r>
    </w:p>
    <w:p w14:paraId="30C97E71">
      <w:r>
        <w:t>教师会随机制造一个故障，例如：</w:t>
      </w:r>
    </w:p>
    <w:p w14:paraId="7308E556">
      <w:r>
        <w:t>故障A</w:t>
      </w:r>
    </w:p>
    <w:p w14:paraId="7697E0D3">
      <w:r>
        <w:t>初始位姿给错。</w:t>
      </w:r>
    </w:p>
    <w:p w14:paraId="2422E4A0">
      <w:r>
        <w:t>你应该优先检查：</w:t>
      </w:r>
    </w:p>
    <w:p w14:paraId="1C877A23">
      <w:r>
        <w:t>定位</w:t>
      </w:r>
    </w:p>
    <w:p w14:paraId="1D6CF8F6">
      <w:r>
        <w:t>故障B</w:t>
      </w:r>
    </w:p>
    <w:p w14:paraId="6873CB8F">
      <w:r>
        <w:t>/scan断开。</w:t>
      </w:r>
    </w:p>
    <w:p w14:paraId="205945DA">
      <w:r>
        <w:t>优先检查：</w:t>
      </w:r>
    </w:p>
    <w:p w14:paraId="44A87115">
      <w:r>
        <w:t>Local Costmap / AMCL</w:t>
      </w:r>
    </w:p>
    <w:p w14:paraId="7D3DF371">
      <w:r>
        <w:t>故障C</w:t>
      </w:r>
    </w:p>
    <w:p w14:paraId="394DE4C6">
      <w:r>
        <w:t>Bridge关闭。</w:t>
      </w:r>
    </w:p>
    <w:p w14:paraId="1CE847A4">
      <w:r>
        <w:t>表现可能是：</w:t>
      </w:r>
    </w:p>
    <w:p w14:paraId="7DDB7D12">
      <w:r>
        <w:t>有Path</w:t>
      </w:r>
      <w:r>
        <w:br w:type="textWrapping"/>
      </w:r>
      <w:r>
        <w:t>有/cmd_vel</w:t>
      </w:r>
      <w:r>
        <w:br w:type="textWrapping"/>
      </w:r>
      <w:r>
        <w:t>机器人不动</w:t>
      </w:r>
    </w:p>
    <w:p w14:paraId="1FC43B1E">
      <w:r>
        <w:t>故障D</w:t>
      </w:r>
    </w:p>
    <w:p w14:paraId="15E7AD2C">
      <w:r>
        <w:t>Goal放在墙内。</w:t>
      </w:r>
    </w:p>
    <w:p w14:paraId="41B4D9F7">
      <w:r>
        <w:t>表现：</w:t>
      </w:r>
    </w:p>
    <w:p w14:paraId="628ECAFC">
      <w:r>
        <w:t>Planner无法给出可行路径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D0EE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AB820B9">
            <w:pPr>
              <w:spacing w:after="0" w:line="240" w:lineRule="auto"/>
            </w:pPr>
            <w:r>
              <w:t>故障</w:t>
            </w:r>
          </w:p>
        </w:tc>
        <w:tc>
          <w:tcPr>
            <w:tcW w:w="3324" w:type="dxa"/>
          </w:tcPr>
          <w:p w14:paraId="5BBD53E5">
            <w:pPr>
              <w:spacing w:after="0" w:line="240" w:lineRule="auto"/>
            </w:pPr>
            <w:r>
              <w:t>学生看到的现象</w:t>
            </w:r>
          </w:p>
        </w:tc>
        <w:tc>
          <w:tcPr>
            <w:tcW w:w="3324" w:type="dxa"/>
          </w:tcPr>
          <w:p w14:paraId="70A068C7">
            <w:pPr>
              <w:spacing w:after="0" w:line="240" w:lineRule="auto"/>
            </w:pPr>
            <w:r>
              <w:t>第一检查</w:t>
            </w:r>
          </w:p>
        </w:tc>
      </w:tr>
      <w:tr w14:paraId="1E739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0AD5AB7">
            <w:pPr>
              <w:spacing w:after="0" w:line="240" w:lineRule="auto"/>
            </w:pPr>
            <w:r>
              <w:t>初始位姿错误</w:t>
            </w:r>
          </w:p>
        </w:tc>
        <w:tc>
          <w:tcPr>
            <w:tcW w:w="3324" w:type="dxa"/>
          </w:tcPr>
          <w:p w14:paraId="03D3C2EC">
            <w:pPr>
              <w:spacing w:after="0" w:line="240" w:lineRule="auto"/>
            </w:pPr>
            <w:r>
              <w:t>路径方向明显异常</w:t>
            </w:r>
          </w:p>
        </w:tc>
        <w:tc>
          <w:tcPr>
            <w:tcW w:w="3324" w:type="dxa"/>
          </w:tcPr>
          <w:p w14:paraId="481984D5">
            <w:pPr>
              <w:spacing w:after="0" w:line="240" w:lineRule="auto"/>
            </w:pPr>
            <w:r>
              <w:t>AMCL + Scan/Map</w:t>
            </w:r>
          </w:p>
        </w:tc>
      </w:tr>
      <w:tr w14:paraId="0962E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890041C">
            <w:pPr>
              <w:spacing w:after="0" w:line="240" w:lineRule="auto"/>
            </w:pPr>
            <w:r>
              <w:t>/scan 中断</w:t>
            </w:r>
          </w:p>
        </w:tc>
        <w:tc>
          <w:tcPr>
            <w:tcW w:w="3324" w:type="dxa"/>
          </w:tcPr>
          <w:p w14:paraId="302DE3F7">
            <w:pPr>
              <w:spacing w:after="0" w:line="240" w:lineRule="auto"/>
            </w:pPr>
            <w:r>
              <w:t>定位/Costmap 异常</w:t>
            </w:r>
          </w:p>
        </w:tc>
        <w:tc>
          <w:tcPr>
            <w:tcW w:w="3324" w:type="dxa"/>
          </w:tcPr>
          <w:p w14:paraId="57A08C65">
            <w:pPr>
              <w:spacing w:after="0" w:line="240" w:lineRule="auto"/>
            </w:pPr>
            <w:r>
              <w:t>ros2 topic hz /scan</w:t>
            </w:r>
          </w:p>
        </w:tc>
      </w:tr>
      <w:tr w14:paraId="33C2A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9CEC0D6">
            <w:pPr>
              <w:spacing w:after="0" w:line="240" w:lineRule="auto"/>
            </w:pPr>
            <w:r>
              <w:t>Controller 未 active</w:t>
            </w:r>
          </w:p>
        </w:tc>
        <w:tc>
          <w:tcPr>
            <w:tcW w:w="3324" w:type="dxa"/>
          </w:tcPr>
          <w:p w14:paraId="7FD56316">
            <w:pPr>
              <w:spacing w:after="0" w:line="240" w:lineRule="auto"/>
            </w:pPr>
            <w:r>
              <w:t>有 Goal/Path 但车不动</w:t>
            </w:r>
          </w:p>
        </w:tc>
        <w:tc>
          <w:tcPr>
            <w:tcW w:w="3324" w:type="dxa"/>
          </w:tcPr>
          <w:p w14:paraId="457DC14C">
            <w:pPr>
              <w:spacing w:after="0" w:line="240" w:lineRule="auto"/>
            </w:pPr>
            <w:r>
              <w:t>Controller lifecycle + /cmd_vel</w:t>
            </w:r>
          </w:p>
        </w:tc>
      </w:tr>
      <w:tr w14:paraId="230AA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E2E1C47">
            <w:pPr>
              <w:spacing w:after="0" w:line="240" w:lineRule="auto"/>
            </w:pPr>
            <w:r>
              <w:t>Bridge 中断</w:t>
            </w:r>
          </w:p>
        </w:tc>
        <w:tc>
          <w:tcPr>
            <w:tcW w:w="3324" w:type="dxa"/>
          </w:tcPr>
          <w:p w14:paraId="631EA41B">
            <w:pPr>
              <w:spacing w:after="0" w:line="240" w:lineRule="auto"/>
            </w:pPr>
            <w:r>
              <w:t>有 /cmd_vel 但 Gazebo 不动</w:t>
            </w:r>
          </w:p>
        </w:tc>
        <w:tc>
          <w:tcPr>
            <w:tcW w:w="3324" w:type="dxa"/>
          </w:tcPr>
          <w:p w14:paraId="6A12374A">
            <w:pPr>
              <w:spacing w:after="0" w:line="240" w:lineRule="auto"/>
            </w:pPr>
            <w:r>
              <w:t>Bridge</w:t>
            </w:r>
          </w:p>
        </w:tc>
      </w:tr>
      <w:tr w14:paraId="37B1C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05E0D14">
            <w:pPr>
              <w:spacing w:after="0" w:line="240" w:lineRule="auto"/>
            </w:pPr>
            <w:r>
              <w:t>Goal 在墙内</w:t>
            </w:r>
          </w:p>
        </w:tc>
        <w:tc>
          <w:tcPr>
            <w:tcW w:w="3324" w:type="dxa"/>
          </w:tcPr>
          <w:p w14:paraId="6C35C906">
            <w:pPr>
              <w:spacing w:after="0" w:line="240" w:lineRule="auto"/>
            </w:pPr>
            <w:r>
              <w:t>Planner 失败</w:t>
            </w:r>
          </w:p>
        </w:tc>
        <w:tc>
          <w:tcPr>
            <w:tcW w:w="3324" w:type="dxa"/>
          </w:tcPr>
          <w:p w14:paraId="1CA33315">
            <w:pPr>
              <w:spacing w:after="0" w:line="240" w:lineRule="auto"/>
            </w:pPr>
            <w:r>
              <w:t>Goal 与 Costmap</w:t>
            </w:r>
          </w:p>
        </w:tc>
      </w:tr>
    </w:tbl>
    <w:p w14:paraId="07C471B0">
      <w:pPr>
        <w:pStyle w:val="4"/>
      </w:pPr>
      <w:r>
        <w:t>4.13 统一排障顺序</w:t>
      </w:r>
    </w:p>
    <w:p w14:paraId="0CB71E88">
      <w:r>
        <w:t>请写进笔记：</w:t>
      </w:r>
    </w:p>
    <w:p w14:paraId="11EE4DB6">
      <w:r>
        <w:t>① AMCL定位是否可信？</w:t>
      </w:r>
      <w:r>
        <w:br w:type="textWrapping"/>
      </w:r>
      <w:r>
        <w:t>② Map/Costmap是否正常？</w:t>
      </w:r>
      <w:r>
        <w:br w:type="textWrapping"/>
      </w:r>
      <w:r>
        <w:t>③ Planner有没有/plan？</w:t>
      </w:r>
      <w:r>
        <w:br w:type="textWrapping"/>
      </w:r>
      <w:r>
        <w:t>④ Controller有没有/cmd_vel？</w:t>
      </w:r>
      <w:r>
        <w:br w:type="textWrapping"/>
      </w:r>
      <w:r>
        <w:t>⑤ Bridge是否把/cmd_vel送到Gazebo？</w:t>
      </w:r>
      <w:r>
        <w:br w:type="textWrapping"/>
      </w:r>
      <w:r>
        <w:t>⑥ Gazebo DiffDrive是否响应？</w:t>
      </w:r>
    </w:p>
    <w:p w14:paraId="1874B7CC">
      <w:pPr>
        <w:pStyle w:val="4"/>
      </w:pPr>
      <w:r>
        <w:t>4.14 仿真准入考核</w:t>
      </w:r>
    </w:p>
    <w:p w14:paraId="5FC3A6F0">
      <w:r>
        <w:t>教师随机给：</w:t>
      </w:r>
    </w:p>
    <w:p w14:paraId="57A49C96">
      <w:r>
        <w:t>一个有效起点</w:t>
      </w:r>
      <w:r>
        <w:br w:type="textWrapping"/>
      </w:r>
      <w:r>
        <w:t>+</w:t>
      </w:r>
      <w:r>
        <w:br w:type="textWrapping"/>
      </w:r>
      <w:r>
        <w:t>一个有效Goal</w:t>
      </w:r>
    </w:p>
    <w:p w14:paraId="7548DA96">
      <w:r>
        <w:t>学生必须独立：</w:t>
      </w:r>
    </w:p>
    <w:p w14:paraId="3DDCB3FE">
      <w:r>
        <w:t>启动系统；</w:t>
      </w:r>
    </w:p>
    <w:p w14:paraId="7277D8CC">
      <w:r>
        <w:t>设置初始位姿；</w:t>
      </w:r>
    </w:p>
    <w:p w14:paraId="0AFB332B">
      <w:r>
        <w:t>验证定位；</w:t>
      </w:r>
    </w:p>
    <w:p w14:paraId="329E21CC">
      <w:r>
        <w:t>发Goal；</w:t>
      </w:r>
    </w:p>
    <w:p w14:paraId="33200979">
      <w:r>
        <w:t>无teleop干预；</w:t>
      </w:r>
    </w:p>
    <w:p w14:paraId="66C72F3B">
      <w:r>
        <w:t>到达目标；</w:t>
      </w:r>
    </w:p>
    <w:p w14:paraId="271CD881">
      <w:r>
        <w:t>解释全链。</w:t>
      </w:r>
    </w:p>
    <w:p w14:paraId="441076D4">
      <w:r>
        <w:t>通过后：</w:t>
      </w:r>
    </w:p>
    <w:p w14:paraId="355F174B">
      <w:r>
        <w:t>允许进入实物阶段。</w:t>
      </w:r>
    </w:p>
    <w:p w14:paraId="69CC7F15">
      <w:r>
        <w:t>5. 常见问题与故障排查</w:t>
      </w:r>
    </w:p>
    <w:p w14:paraId="5FD73C8D">
      <w:pPr>
        <w:pStyle w:val="4"/>
      </w:pPr>
      <w:r>
        <w:t>问题：Nav2全部启动但机器人位置不对</w:t>
      </w:r>
    </w:p>
    <w:p w14:paraId="4FF107ED">
      <w:r>
        <w:t>不要发Goal；先做AMCL三项定位检查。</w:t>
      </w:r>
    </w:p>
    <w:p w14:paraId="47054FF5">
      <w:pPr>
        <w:pStyle w:val="4"/>
      </w:pPr>
      <w:r>
        <w:t>问题：Global Path有，但/cmd_vel始终为0</w:t>
      </w:r>
    </w:p>
    <w:p w14:paraId="616B26BD">
      <w:r>
        <w:t>检查Controller/Lifecycle状态、Goal是否已经到达或Controller是否报错。</w:t>
      </w:r>
    </w:p>
    <w:p w14:paraId="3DF2EFF4">
      <w:pPr>
        <w:pStyle w:val="4"/>
      </w:pPr>
      <w:r>
        <w:t>问题：Local Costmap没有临时箱子</w:t>
      </w:r>
    </w:p>
    <w:p w14:paraId="49270E89">
      <w:r>
        <w:t>检查/scan、obstacle_layer的observation_sources和LaserScan topic。</w:t>
      </w:r>
    </w:p>
    <w:p w14:paraId="660A9CFD">
      <w:pPr>
        <w:pStyle w:val="4"/>
      </w:pPr>
      <w:r>
        <w:t>问题：机器人贴墙太近</w:t>
      </w:r>
    </w:p>
    <w:p w14:paraId="3A366E01">
      <w:r>
        <w:t>检查robot_radius/footprint和inflation，不用提高速度解决。</w:t>
      </w:r>
    </w:p>
    <w:p w14:paraId="63B1A1CA">
      <w:pPr>
        <w:pStyle w:val="4"/>
      </w:pPr>
      <w:r>
        <w:t>问题：机器人走到目标后仍调整很久</w:t>
      </w:r>
    </w:p>
    <w:p w14:paraId="220DB957">
      <w:r>
        <w:t>记录现象即可；后续实物课再讨论Goal tolerance和Controller参数。</w:t>
      </w:r>
    </w:p>
    <w:p w14:paraId="163197A4">
      <w:r>
        <w:t>6. 下课前自检</w:t>
      </w:r>
    </w:p>
    <w:p w14:paraId="40056106">
      <w:r>
        <w:t>☐ 单目标导航成功。</w:t>
      </w:r>
    </w:p>
    <w:p w14:paraId="0E393FFE">
      <w:r>
        <w:t>☐ A/B/C至少2个目标稳定成功。</w:t>
      </w:r>
    </w:p>
    <w:p w14:paraId="6D36F2F1">
      <w:r>
        <w:t>☐ 能看到/plan和/cmd_vel。</w:t>
      </w:r>
    </w:p>
    <w:p w14:paraId="5378C9E5">
      <w:r>
        <w:t>☐ 临时箱子能进入Local Costmap并影响导航。</w:t>
      </w:r>
    </w:p>
    <w:p w14:paraId="1017FD9E">
      <w:r>
        <w:t>☐ 能说出6层排障顺序。</w:t>
      </w:r>
    </w:p>
    <w:p w14:paraId="3CA702C0">
      <w:r>
        <w:t>☐ 通过随机Goal准入考核。</w:t>
      </w:r>
    </w:p>
    <w:p w14:paraId="29A8AD6F">
      <w:r>
        <w:t>7. 提交内容</w:t>
      </w:r>
    </w:p>
    <w:p w14:paraId="14F0E79D">
      <w:r>
        <w:t>提交：</w:t>
      </w:r>
    </w:p>
    <w:p w14:paraId="1B187D06">
      <w:r>
        <w:t>~/smartcar_ws/notes/week10_nav2.md</w:t>
      </w:r>
      <w:r>
        <w:br w:type="textWrapping"/>
      </w:r>
      <w:r>
        <w:t>~/smartcar_ws/config/nav2_params.yaml</w:t>
      </w:r>
    </w:p>
    <w:p w14:paraId="5735EE8F">
      <w:r>
        <w:t>建议截图： - Global Path； - Local Costmap中的临时障碍； - 到达Goal后的机器人。</w:t>
      </w:r>
    </w:p>
    <w:p w14:paraId="341A7A95">
      <w:r>
        <w:t>8. 课后任务</w:t>
      </w:r>
    </w:p>
    <w:p w14:paraId="3AAB6B3A">
      <w:r>
        <w:t>画出从/scan到/cmd_vel的完整Nav2闭环。</w:t>
      </w:r>
    </w:p>
    <w:p w14:paraId="3412D74D">
      <w:r>
        <w:t>准备ESP32-S3、ESP32-V1、USB线，并确认上学期V1电机PID闭环固件仍可运行。</w:t>
      </w:r>
    </w:p>
    <w:p w14:paraId="726FA187">
      <w:r>
        <w:t>9. 下次课预告</w:t>
      </w:r>
    </w:p>
    <w:p w14:paraId="3F4492D3">
      <w:r>
        <w:t>下一次开始真正的仿真实物迁移。</w:t>
      </w:r>
    </w:p>
    <w:p w14:paraId="2D1853CB">
      <w:r>
        <w:t>上层仍然保留：</w:t>
      </w:r>
    </w:p>
    <w:p w14:paraId="6E50EFDA">
      <w:r>
        <w:t>/cmd_vel</w:t>
      </w:r>
      <w:r>
        <w:br w:type="textWrapping"/>
      </w:r>
      <w:r>
        <w:t>/odom</w:t>
      </w:r>
      <w:r>
        <w:br w:type="textWrapping"/>
      </w:r>
      <w:r>
        <w:t>/imu</w:t>
      </w:r>
    </w:p>
    <w:p w14:paraId="5DD71FF2">
      <w:r>
        <w:t>只是把Gazebo换成：</w:t>
      </w:r>
    </w:p>
    <w:p w14:paraId="3CFE1F4B">
      <w:r>
        <w:t>ESP32-S3 + micro-ROS + ESP32-V1</w:t>
      </w:r>
    </w:p>
    <w:p w14:paraId="25F1F1E9">
      <w:r>
        <w:t>10. 本次实验完成标志</w:t>
      </w:r>
    </w:p>
    <w:p w14:paraId="4E465EAC">
      <w:r>
        <w:t>如果学生能在没有teleop人工修正的情况下：</w:t>
      </w:r>
    </w:p>
    <w:p w14:paraId="2CD2A214">
      <w:r>
        <w:t>正确定位</w:t>
      </w:r>
      <w:r>
        <w:br w:type="textWrapping"/>
      </w:r>
      <w:r>
        <w:t>→ 规划</w:t>
      </w:r>
      <w:r>
        <w:br w:type="textWrapping"/>
      </w:r>
      <w:r>
        <w:t>→ Controller输出</w:t>
      </w:r>
      <w:r>
        <w:br w:type="textWrapping"/>
      </w:r>
      <w:r>
        <w:t>→ 数字小车自动到达随机Goal</w:t>
      </w:r>
    </w:p>
    <w:p w14:paraId="70C21A75">
      <w:r>
        <w:t>即通过仿真阶段。</w:t>
      </w:r>
    </w:p>
    <w:p w14:paraId="6FC6A1F4">
      <w:r>
        <w:br w:type="page"/>
      </w:r>
    </w:p>
    <w:p w14:paraId="7E544075">
      <w:pPr>
        <w:pStyle w:val="3"/>
      </w:pPr>
      <w:r>
        <w:t>5. 本课必须会的命令速查</w:t>
      </w:r>
    </w:p>
    <w:p w14:paraId="059AF2CA">
      <w:r>
        <w:rPr>
          <w:b/>
        </w:rPr>
        <w:t>进入工作空间：</w:t>
      </w:r>
      <w:r>
        <w:rPr>
          <w:rFonts w:ascii="Consolas" w:hAnsi="Consolas"/>
        </w:rPr>
        <w:t>cd ~/smartcar_ws</w:t>
      </w:r>
    </w:p>
    <w:p w14:paraId="3CE0E754">
      <w:r>
        <w:rPr>
          <w:b/>
        </w:rPr>
        <w:t>加载 Humble：</w:t>
      </w:r>
      <w:r>
        <w:rPr>
          <w:rFonts w:ascii="Consolas" w:hAnsi="Consolas"/>
        </w:rPr>
        <w:t>source /opt/ros/humble/setup.bash</w:t>
      </w:r>
    </w:p>
    <w:p w14:paraId="115E12D2">
      <w:r>
        <w:rPr>
          <w:b/>
        </w:rPr>
        <w:t>加载项目环境：</w:t>
      </w:r>
      <w:r>
        <w:rPr>
          <w:rFonts w:ascii="Consolas" w:hAnsi="Consolas"/>
        </w:rPr>
        <w:t>source ~/smartcar_ws/install/setup.bash</w:t>
      </w:r>
    </w:p>
    <w:p w14:paraId="5F4E837D">
      <w:r>
        <w:rPr>
          <w:b/>
        </w:rPr>
        <w:t>查看包：</w:t>
      </w:r>
      <w:r>
        <w:rPr>
          <w:rFonts w:ascii="Consolas" w:hAnsi="Consolas"/>
        </w:rPr>
        <w:t>ros2 pkg list | grep smartcar</w:t>
      </w:r>
    </w:p>
    <w:p w14:paraId="7CB3BE6F">
      <w:r>
        <w:rPr>
          <w:b/>
        </w:rPr>
        <w:t>查看节点：</w:t>
      </w:r>
      <w:r>
        <w:rPr>
          <w:rFonts w:ascii="Consolas" w:hAnsi="Consolas"/>
        </w:rPr>
        <w:t>ros2 node list</w:t>
      </w:r>
    </w:p>
    <w:p w14:paraId="05A102CB">
      <w:r>
        <w:rPr>
          <w:b/>
        </w:rPr>
        <w:t>查看 Topic：</w:t>
      </w:r>
      <w:r>
        <w:rPr>
          <w:rFonts w:ascii="Consolas" w:hAnsi="Consolas"/>
        </w:rPr>
        <w:t>ros2 topic list</w:t>
      </w:r>
    </w:p>
    <w:p w14:paraId="3049F266">
      <w:r>
        <w:rPr>
          <w:b/>
        </w:rPr>
        <w:t>查看 Topic 类型：</w:t>
      </w:r>
      <w:r>
        <w:rPr>
          <w:rFonts w:ascii="Consolas" w:hAnsi="Consolas"/>
        </w:rPr>
        <w:t>ros2 topic type &lt;topic&gt;</w:t>
      </w:r>
    </w:p>
    <w:p w14:paraId="55063824">
      <w:r>
        <w:rPr>
          <w:b/>
        </w:rPr>
        <w:t>查看 Topic 详细信息：</w:t>
      </w:r>
      <w:r>
        <w:rPr>
          <w:rFonts w:ascii="Consolas" w:hAnsi="Consolas"/>
        </w:rPr>
        <w:t>ros2 topic info &lt;topic&gt; -v</w:t>
      </w:r>
    </w:p>
    <w:p w14:paraId="61C02B03">
      <w:r>
        <w:rPr>
          <w:b/>
        </w:rPr>
        <w:t>查看一次消息：</w:t>
      </w:r>
      <w:r>
        <w:rPr>
          <w:rFonts w:ascii="Consolas" w:hAnsi="Consolas"/>
        </w:rPr>
        <w:t>ros2 topic echo &lt;topic&gt; --once</w:t>
      </w:r>
    </w:p>
    <w:p w14:paraId="4563A009">
      <w:r>
        <w:rPr>
          <w:b/>
        </w:rPr>
        <w:t>查看频率：</w:t>
      </w:r>
      <w:r>
        <w:rPr>
          <w:rFonts w:ascii="Consolas" w:hAnsi="Consolas"/>
        </w:rPr>
        <w:t>ros2 topic hz &lt;topic&gt;</w:t>
      </w:r>
    </w:p>
    <w:p w14:paraId="1616CAFA">
      <w:r>
        <w:rPr>
          <w:b/>
        </w:rPr>
        <w:t>查看 TF：</w:t>
      </w:r>
      <w:r>
        <w:rPr>
          <w:rFonts w:ascii="Consolas" w:hAnsi="Consolas"/>
        </w:rPr>
        <w:t>ros2 run tf2_ros tf2_echo &lt;parent&gt; &lt;child&gt;</w:t>
      </w:r>
    </w:p>
    <w:p w14:paraId="6934E331">
      <w:r>
        <w:rPr>
          <w:b/>
        </w:rPr>
        <w:t>生成 TF 图：</w:t>
      </w:r>
      <w:r>
        <w:rPr>
          <w:rFonts w:ascii="Consolas" w:hAnsi="Consolas"/>
        </w:rPr>
        <w:t>ros2 run tf2_tools view_frames</w:t>
      </w:r>
    </w:p>
    <w:p w14:paraId="659021DD">
      <w:pPr>
        <w:pStyle w:val="3"/>
      </w:pPr>
      <w:r>
        <w:t>6. 常见现象 → 第一反应</w:t>
      </w:r>
    </w:p>
    <w:p w14:paraId="7F8F5C4A">
      <w:pPr>
        <w:pStyle w:val="16"/>
      </w:pPr>
      <w:r>
        <w:rPr>
          <w:b/>
        </w:rPr>
        <w:t>双墙/多墙：</w:t>
      </w:r>
      <w:r>
        <w:t>先查 /scan、/odom、TF、轮距/轮径和速度，再查 SLAM 参数；不要一上来乱调 SLAM。</w:t>
      </w:r>
    </w:p>
    <w:p w14:paraId="51158672">
      <w:pPr>
        <w:pStyle w:val="16"/>
      </w:pPr>
      <w:r>
        <w:rPr>
          <w:b/>
        </w:rPr>
        <w:t>TF 报错：</w:t>
      </w:r>
      <w:r>
        <w:t>先 ros2 topic list / tf2_echo；确认 frame 名字、父子关系、时间戳和是否存在重复发布。</w:t>
      </w:r>
    </w:p>
    <w:p w14:paraId="2F754F48">
      <w:pPr>
        <w:pStyle w:val="16"/>
      </w:pPr>
      <w:r>
        <w:rPr>
          <w:b/>
        </w:rPr>
        <w:t>没有 /scan：</w:t>
      </w:r>
      <w:r>
        <w:t>检查传感器节点/Bridge、Topic 名称、消息类型、频率和 RViz 是否能看到扫描。</w:t>
      </w:r>
    </w:p>
    <w:p w14:paraId="5B7FF740">
      <w:pPr>
        <w:pStyle w:val="16"/>
      </w:pPr>
      <w:r>
        <w:rPr>
          <w:b/>
        </w:rPr>
        <w:t>有 /cmd_vel 但车不动：</w:t>
      </w:r>
      <w:r>
        <w:t>查 Controller → /cmd_vel → Bridge → Gazebo/底盘接口，逐层确认。</w:t>
      </w:r>
    </w:p>
    <w:p w14:paraId="24CFF092">
      <w:pPr>
        <w:pStyle w:val="16"/>
      </w:pPr>
      <w:r>
        <w:rPr>
          <w:b/>
        </w:rPr>
        <w:t>AMCL 粒子不收敛：</w:t>
      </w:r>
      <w:r>
        <w:t>先确认 map、scan、odom、TF 和时间都正确，再检查初始位姿和 AMCL 参数。</w:t>
      </w:r>
    </w:p>
    <w:p w14:paraId="4EA99D77">
      <w:pPr>
        <w:pStyle w:val="16"/>
      </w:pPr>
      <w:r>
        <w:rPr>
          <w:b/>
        </w:rPr>
        <w:t>Planner 没有路径：</w:t>
      </w:r>
      <w:r>
        <w:t>先确认 Goal 在可通行区域、Map/Costmap 正常、Planner Server 已启动。</w:t>
      </w:r>
    </w:p>
    <w:p w14:paraId="1F6882DD">
      <w:pPr>
        <w:pStyle w:val="3"/>
      </w:pPr>
      <w:r>
        <w:t>7. 实验记录与验收</w:t>
      </w:r>
    </w:p>
    <w:p w14:paraId="2A54A528">
      <w:r>
        <w:t>学生必须记录：启动命令、关键 Topic、关键 TF、实际频率、出现过的故障、证据、修改内容、复测结果。</w:t>
      </w:r>
    </w:p>
    <w:p w14:paraId="5923EDE2">
      <w:r>
        <w:t>□ 我能独立启动本课系统</w:t>
      </w:r>
    </w:p>
    <w:p w14:paraId="0C452159">
      <w:r>
        <w:t>□ 我能解释关键 Node/Topic/Message</w:t>
      </w:r>
    </w:p>
    <w:p w14:paraId="355F1C40">
      <w:r>
        <w:t>□ 我能用命令验证，而不是只看“有没有窗口”</w:t>
      </w:r>
    </w:p>
    <w:p w14:paraId="2B9A9C29">
      <w:r>
        <w:t>□ 我能按数据→TF→时间→算法顺序排故</w:t>
      </w:r>
    </w:p>
    <w:p w14:paraId="1C64F212">
      <w:r>
        <w:t>□ 我完成了本课验收并记录结果</w:t>
      </w:r>
    </w:p>
    <w:p w14:paraId="19D7CD72">
      <w:pPr>
        <w:pStyle w:val="3"/>
      </w:pPr>
      <w:r>
        <w:t>8. 教师故障抽查（建议）</w:t>
      </w:r>
    </w:p>
    <w:p w14:paraId="50A13AE7">
      <w:r>
        <w:t>教师随机制造一个故障，学生不得直接询问“答案是什么”，必须先说出：现象 → 假设 → 要查的命令/Topic/TF → 证据 → 修改 → 复测。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4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771FDA"/>
    <w:rsid w:val="6F78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3623</Words>
  <Characters>7754</Characters>
  <Lines>0</Lines>
  <Paragraphs>0</Paragraphs>
  <TotalTime>1</TotalTime>
  <ScaleCrop>false</ScaleCrop>
  <LinksUpToDate>false</LinksUpToDate>
  <CharactersWithSpaces>8424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许德新</cp:lastModifiedBy>
  <dcterms:modified xsi:type="dcterms:W3CDTF">2026-10-14T04:16:24Z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eyJoZGlkIjoiOGFlY2JiZTk4YjY5MTgxMTg1MzliOWZlOTE5ZTU2NTkiLCJ1c2VySWQiOiI0Mzk5MTMwNzQifQ==</vt:lpwstr>
  </property>
  <property fmtid="{D5CDD505-2E9C-101B-9397-08002B2CF9AE}" pid="3" name="KSOProductBuildVer">
    <vt:lpwstr>2052-12.1.0.28802</vt:lpwstr>
  </property>
  <property fmtid="{D5CDD505-2E9C-101B-9397-08002B2CF9AE}" pid="4" name="ICV">
    <vt:lpwstr>E0CC82A4016C455DBC785DE2C1E14CF6_12</vt:lpwstr>
  </property>
</Properties>
</file>