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4577E">
      <w:pPr>
        <w:jc w:val="center"/>
      </w:pPr>
      <w:r>
        <w:rPr>
          <w:b/>
          <w:sz w:val="40"/>
        </w:rPr>
        <w:t>第</w:t>
      </w:r>
      <w:r>
        <w:rPr>
          <w:rFonts w:hint="eastAsia"/>
          <w:b/>
          <w:sz w:val="40"/>
          <w:lang w:val="en-US" w:eastAsia="zh-CN"/>
        </w:rPr>
        <w:t>11</w:t>
      </w:r>
      <w:r>
        <w:rPr>
          <w:b/>
          <w:sz w:val="40"/>
        </w:rPr>
        <w:t>次课：已有地图中的定位与路径规划——先回答“我在哪”，再回答“怎么走”</w:t>
      </w:r>
    </w:p>
    <w:p w14:paraId="6250AFD6">
      <w:pPr>
        <w:jc w:val="center"/>
      </w:pPr>
      <w:r>
        <w:rPr>
          <w:sz w:val="22"/>
        </w:rPr>
        <w:t>SmartCar ROS 2 实训｜学生逐步操作版｜ROS 2 Humble + Ignition Gazebo</w:t>
      </w:r>
    </w:p>
    <w:p w14:paraId="2C2BC14C">
      <w:r>
        <w:t>重点：Map → AMCL → map→odom→base_link → Planner；本课只规划，不自动运动</w:t>
      </w:r>
    </w:p>
    <w:p w14:paraId="5495DF2C">
      <w:pPr>
        <w:pStyle w:val="3"/>
      </w:pPr>
      <w:r>
        <w:t>0. 本课先看懂：你现在处在整套系统的哪一层？</w:t>
      </w:r>
    </w:p>
    <w:p w14:paraId="247425F1">
      <w:r>
        <w:t>本课程不是“背命令”，而是沿着一条完整链路学习：Linux → Workspace → Package → Node → Topic/Service/Action → Message → TF/Time → Ignition Gazebo/真实底盘 → SLAM → AMCL → Nav2 → micro-ROS → 真实小车。</w:t>
      </w:r>
    </w:p>
    <w:p w14:paraId="58F5565B">
      <w:r>
        <w:t>本课是第 9 课。做实验时先判断自己在链路的哪一层，再执行命令。如果上游数据没有产生，不要直接修改下游参数。</w:t>
      </w:r>
    </w:p>
    <w:p w14:paraId="341EF3BD">
      <w:pPr>
        <w:pStyle w:val="4"/>
      </w:pPr>
      <w:r>
        <w:t>0.1 课前必须知道：四个盒子与核心 TF</w:t>
      </w:r>
    </w:p>
    <w:p w14:paraId="16EF8811">
      <w:pPr>
        <w:pStyle w:val="16"/>
      </w:pPr>
      <w:r>
        <w:t>SLAM：主要负责未知环境建图。</w:t>
      </w:r>
    </w:p>
    <w:p w14:paraId="581A3286">
      <w:pPr>
        <w:pStyle w:val="16"/>
      </w:pPr>
      <w:r>
        <w:t>AMCL：在已有地图中估计机器人位姿。</w:t>
      </w:r>
    </w:p>
    <w:p w14:paraId="67FA1EB6">
      <w:pPr>
        <w:pStyle w:val="16"/>
      </w:pPr>
      <w:r>
        <w:t>Planner：根据起点、目标和地图生成路径。</w:t>
      </w:r>
    </w:p>
    <w:p w14:paraId="6F3D7034">
      <w:pPr>
        <w:pStyle w:val="16"/>
      </w:pPr>
      <w:r>
        <w:t>Controller：把路径转成速度指令，本课只做基础认识，不把它当成 Planner。</w:t>
      </w:r>
    </w:p>
    <w:p w14:paraId="09E0F1A0">
      <w:pPr>
        <w:pStyle w:val="16"/>
      </w:pPr>
      <w:r>
        <w:t>本课的核心 TF 关系是 map → odom → base_link。</w:t>
      </w:r>
    </w:p>
    <w:p w14:paraId="49F81F5C">
      <w:pPr>
        <w:pStyle w:val="4"/>
      </w:pPr>
      <w:r>
        <w:t>0.2 第 7 课建图补充与残留进程清理</w:t>
      </w:r>
    </w:p>
    <w:p w14:paraId="070B5251">
      <w:r>
        <w:t>键盘控制小车时，先把角速度降为原来的一半（持续按下键盘上的C键）。</w:t>
      </w:r>
    </w:p>
    <w:p w14:paraId="0523D610">
      <w:r>
        <w:t>如果Gazebo 小车跳变 = 残留 ROS2 进程 + 残留 Gazebo/Ignition 进程 + TF/odom 后台还在发旧数据，就算你关了终端，后台进程没杀死，小车位姿、tf、odom 还在乱飘。</w:t>
      </w:r>
    </w:p>
    <w:p w14:paraId="3F65B0DF">
      <w:r>
        <w:t>清理方式 （把下面的内容存成`clean_lesson.sh`并执行这个shell ）</w:t>
      </w:r>
    </w:p>
    <w:p w14:paraId="74470ED0">
      <w:r>
        <w:t>#!/usr/bin/env bash</w:t>
      </w:r>
    </w:p>
    <w:p w14:paraId="7D2C3BD8">
      <w:r>
        <w:t>pkill -f "ign gazebo"            # Ignition 仿真（server + gui）</w:t>
      </w:r>
    </w:p>
    <w:p w14:paraId="1AAC9C97">
      <w:r>
        <w:t>pkill -f rviz2</w:t>
      </w:r>
    </w:p>
    <w:p w14:paraId="0B94D8BF">
      <w:r>
        <w:t>pkill -f slam_toolbox</w:t>
      </w:r>
    </w:p>
    <w:p w14:paraId="515FC260">
      <w:r>
        <w:t>pkill -f ros_gz_bridge</w:t>
      </w:r>
    </w:p>
    <w:p w14:paraId="6738BD6F">
      <w:r>
        <w:t>pkill -f robot_state_publisher</w:t>
      </w:r>
    </w:p>
    <w:p w14:paraId="747B47B7">
      <w:r>
        <w:t>pkill -f teleop_twist_keyboard</w:t>
      </w:r>
    </w:p>
    <w:p w14:paraId="2841D94B">
      <w:r>
        <w:t>pkill -f nav2_</w:t>
      </w:r>
    </w:p>
    <w:p w14:paraId="003BAB87">
      <w:r>
        <w:t>sleep 1</w:t>
      </w:r>
    </w:p>
    <w:p w14:paraId="7EF58C12">
      <w:r>
        <w:t>ros2 daemon stop                 # 用正规方式复位 daemon，绝不 pkill</w:t>
      </w:r>
    </w:p>
    <w:p w14:paraId="739B2CAD">
      <w:r>
        <w:t># 启动前必须为 0，否则上次的仿真还活着</w:t>
      </w:r>
    </w:p>
    <w:p w14:paraId="30AA8EF9">
      <w:r>
        <w:t>pgrep -af "ign gazebo" || echo "干净，可以启动"</w:t>
      </w:r>
    </w:p>
    <w:p w14:paraId="46FDC6C1">
      <w:r>
        <w:t>执行./run_lesson07_slam.sh</w:t>
      </w:r>
    </w:p>
    <w:p w14:paraId="1369D815">
      <w:r>
        <w:t>地图要和实物一致，才可以做后面的实验。</w:t>
      </w:r>
    </w:p>
    <w:p w14:paraId="37BEC392">
      <w:pPr>
        <w:pStyle w:val="3"/>
      </w:pPr>
      <w:r>
        <w:t>1. 统一环境与版本（必须遵守）</w:t>
      </w:r>
    </w:p>
    <w:p w14:paraId="3C5ACFA7">
      <w:r>
        <w:t>☐ Ubuntu 22.04</w:t>
      </w:r>
    </w:p>
    <w:p w14:paraId="72C99E30">
      <w:r>
        <w:t>☐ ROS 2 Humble</w:t>
      </w:r>
    </w:p>
    <w:p w14:paraId="75583735">
      <w:r>
        <w:t>☐ Ignition Gazebo（使用 `ign gazebo` 命令；不要把本课程命令替换成 `gz sim`）</w:t>
      </w:r>
    </w:p>
    <w:p w14:paraId="7EACF492">
      <w:r>
        <w:t>☐ 统一工作空间：~/smartcar_ws</w:t>
      </w:r>
    </w:p>
    <w:p w14:paraId="77047BCA">
      <w:r>
        <w:t>☐ 仿真时间：需要仿真时使用 use_sim_time:=true；真实机器人阶段使用真实系统时间</w:t>
      </w:r>
    </w:p>
    <w:p w14:paraId="5E1E2431">
      <w:r>
        <w:t>☐ 所有实验先执行：source /opt/ros/humble/setup.bash</w:t>
      </w:r>
    </w:p>
    <w:p w14:paraId="556B9D68">
      <w:r>
        <w:t>☐ 如果使用本工作空间的包，再执行：source ~/smartcar_ws/install/setup.bash</w:t>
      </w:r>
    </w:p>
    <w:p w14:paraId="1E7EDDA9">
      <w:r>
        <w:rPr>
          <w:b/>
        </w:rPr>
        <w:t>重要提醒：</w:t>
      </w:r>
      <w:r>
        <w:t>不要把网上的 Jazzy、Iron、Rolling 教程命令直接复制到本项目。版本不一致是最常见的“明明照着做却跑不起来”的原因之一。</w:t>
      </w:r>
    </w:p>
    <w:p w14:paraId="34DC1761">
      <w:pPr>
        <w:pStyle w:val="3"/>
      </w:pPr>
      <w:r>
        <w:t>2. 本课的固定排故顺序</w:t>
      </w:r>
    </w:p>
    <w:p w14:paraId="7FC9F381">
      <w:r>
        <w:t>① 文件/工作空间 → ② Package/Executable → ③ Node → ④ Topic/Message → ⑤ TF → ⑥ Time → ⑦ 算法参数 → ⑧ 最终运动。</w:t>
      </w:r>
    </w:p>
    <w:p w14:paraId="5145B92E">
      <w:r>
        <w:t>每完成一个关键步骤，立刻做一次验证，不要连续启动十几个终端后才开始排错。</w:t>
      </w:r>
    </w:p>
    <w:p w14:paraId="1C2CC0BF">
      <w:pPr>
        <w:pStyle w:val="3"/>
      </w:pPr>
      <w:r>
        <w:t>3. 终端使用规则</w:t>
      </w:r>
    </w:p>
    <w:p w14:paraId="2BFB1BE3">
      <w:r>
        <w:t>终端 A：仿真/底层；终端 B：Bridge；终端 C：机器人/定位/导航；终端 D：RViz；需要时另开终端执行 echo、hz、tf2_echo。每个终端都重新 source Humble。</w:t>
      </w:r>
    </w:p>
    <w:p w14:paraId="53DAEC11">
      <w:r>
        <w:t>常用检查：</w:t>
      </w:r>
    </w:p>
    <w:p w14:paraId="2FD1D55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E"/>
          <w:lang w:val="en-US" w:eastAsia="zh-CN" w:bidi="ar"/>
        </w:rPr>
        <w:t># 列出当前系统中所有正在运行的节点</w:t>
      </w:r>
    </w:p>
    <w:p w14:paraId="59F9ED5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ros2 node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list</w:t>
      </w:r>
    </w:p>
    <w:p w14:paraId="596A8EB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E"/>
          <w:lang w:val="en-US" w:eastAsia="zh-CN" w:bidi="ar"/>
        </w:rPr>
        <w:t># 列出当前系统中所有话题名称</w:t>
      </w:r>
    </w:p>
    <w:p w14:paraId="0CD54EE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ros2 topic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list</w:t>
      </w:r>
    </w:p>
    <w:p w14:paraId="3F4500C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E"/>
          <w:lang w:val="en-US" w:eastAsia="zh-CN" w:bidi="ar"/>
        </w:rPr>
        <w:t># 查看 /scan 话题对应的消息类型（激光雷达一般是 sensor_msgs/msg/LaserScan）</w:t>
      </w:r>
    </w:p>
    <w:p w14:paraId="5B5A17E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ros2 topic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 xml:space="preserve"> /scan</w:t>
      </w:r>
    </w:p>
    <w:p w14:paraId="635B11E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E"/>
          <w:lang w:val="en-US" w:eastAsia="zh-CN" w:bidi="ar"/>
        </w:rPr>
        <w:t># 详细查看 /scan 话题信息，-v 表示verbose详细模式，包含发布者、订阅者</w:t>
      </w:r>
    </w:p>
    <w:p w14:paraId="511F437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ros2 topic info /scan -v</w:t>
      </w:r>
    </w:p>
    <w:p w14:paraId="7CA139D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E"/>
          <w:lang w:val="en-US" w:eastAsia="zh-CN" w:bidi="ar"/>
        </w:rPr>
        <w:t># 只打印一次 /scan 话题的数据，然后退出（--once 只接收1帧）</w:t>
      </w:r>
    </w:p>
    <w:p w14:paraId="3AB9560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ros2 topic echo /scan --once</w:t>
      </w:r>
    </w:p>
    <w:p w14:paraId="3FB3119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E"/>
          <w:lang w:val="en-US" w:eastAsia="zh-CN" w:bidi="ar"/>
        </w:rPr>
        <w:t># 统计 /scan 话题的发布频率（Hz，看激光雷达帧率）</w:t>
      </w:r>
    </w:p>
    <w:p w14:paraId="54AAD17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ros2 topic hz /scan</w:t>
      </w:r>
    </w:p>
    <w:p w14:paraId="4887A93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E"/>
          <w:lang w:val="en-US" w:eastAsia="zh-CN" w:bidi="ar"/>
        </w:rPr>
        <w:t># 监听tf变换：查询 odom → base_link 的坐标变换，实时输出平移、旋转</w:t>
      </w:r>
    </w:p>
    <w:p w14:paraId="2460C67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ros2 run tf2_ros tf2_echo odom base_link</w:t>
      </w:r>
    </w:p>
    <w:p w14:paraId="68C2630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</w:p>
    <w:p w14:paraId="7008DD77">
      <w:pPr>
        <w:pStyle w:val="4"/>
        <w:keepNext w:val="0"/>
        <w:keepLines w:val="0"/>
        <w:widowControl/>
        <w:suppressLineNumbers w:val="0"/>
      </w:pPr>
      <w:r>
        <w:t>补充小提示</w:t>
      </w:r>
    </w:p>
    <w:p w14:paraId="27FA7E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6"/>
        </w:rPr>
        <w:t>tf2_echo odom base_link</w:t>
      </w:r>
      <w:r>
        <w:t>：查询</w:t>
      </w:r>
      <w:r>
        <w:rPr>
          <w:rStyle w:val="133"/>
        </w:rPr>
        <w:t>从 odom 坐标系到 base_link</w:t>
      </w:r>
      <w:r>
        <w:t xml:space="preserve">的变换，顺序是 </w:t>
      </w:r>
      <w:r>
        <w:rPr>
          <w:rStyle w:val="136"/>
        </w:rPr>
        <w:t>目标坐标系 源坐标系</w:t>
      </w:r>
    </w:p>
    <w:p w14:paraId="5DE7DF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6"/>
        </w:rPr>
        <w:t>ros2 topic hz</w:t>
      </w:r>
      <w:r>
        <w:t xml:space="preserve"> 需要持续接收多帧数据，不会立刻出结果，按 </w:t>
      </w:r>
      <w:r>
        <w:rPr>
          <w:rStyle w:val="136"/>
        </w:rPr>
        <w:t>Ctrl+C</w:t>
      </w:r>
      <w:r>
        <w:t xml:space="preserve"> 停止</w:t>
      </w:r>
    </w:p>
    <w:p w14:paraId="42361F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t>想要停止任何 ros2 终端输出，统一快捷键：</w:t>
      </w:r>
      <w:r>
        <w:rPr>
          <w:rStyle w:val="136"/>
        </w:rPr>
        <w:t>Ctrl + C</w:t>
      </w:r>
    </w:p>
    <w:p w14:paraId="76647EAF">
      <w:pPr>
        <w:pStyle w:val="16"/>
        <w:numPr>
          <w:ilvl w:val="0"/>
          <w:numId w:val="0"/>
        </w:numPr>
        <w:ind w:leftChars="0"/>
        <w:rPr>
          <w:rFonts w:ascii="Consolas" w:hAnsi="Consolas"/>
        </w:rPr>
      </w:pPr>
    </w:p>
    <w:p w14:paraId="3E34F650">
      <w:r>
        <w:br w:type="page"/>
      </w:r>
    </w:p>
    <w:p w14:paraId="2E74F634">
      <w:pPr>
        <w:pStyle w:val="3"/>
      </w:pPr>
      <w:r>
        <w:t>4. 原实验步骤（逐步执行）</w:t>
      </w:r>
    </w:p>
    <w:p w14:paraId="5B25EEB8">
      <w:r>
        <w:t>适用课程：自主移动机器人实践</w:t>
      </w:r>
      <w:r>
        <w:br w:type="textWrapping"/>
      </w:r>
      <w:r>
        <w:t>实验时长：90分钟</w:t>
      </w:r>
      <w:r>
        <w:br w:type="textWrapping"/>
      </w:r>
      <w:r>
        <w:t>实验对象：大</w:t>
      </w:r>
      <w:r>
        <w:rPr>
          <w:rFonts w:hint="eastAsia"/>
          <w:lang w:val="en-US" w:eastAsia="zh-CN"/>
        </w:rPr>
        <w:t>三</w:t>
      </w:r>
      <w:r>
        <w:t>本科生</w:t>
      </w:r>
      <w:r>
        <w:br w:type="textWrapping"/>
      </w:r>
      <w:r>
        <w:t>统一工作空间：~/smartcar_ws</w:t>
      </w:r>
      <w:r>
        <w:br w:type="textWrapping"/>
      </w:r>
      <w:r>
        <w:t>课程主线：Linux / ROS → ROS2 → Gazebo → 激光SLAM → AMCL → 路径规划 → Nav2 → micro-ROS → 真实小车</w:t>
      </w:r>
      <w:r>
        <w:br w:type="textWrapping"/>
      </w:r>
      <w:r>
        <w:t>本次实验定位：关闭SLAM，加载第7课保存地图，使用AMCL定位；随后启动Nav2 Planner，通过ComputePathToPose生成全局路径，但本节不让机器人自动运动。</w:t>
      </w:r>
    </w:p>
    <w:p w14:paraId="37623E24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实验前说明：</w:t>
      </w:r>
    </w:p>
    <w:p w14:paraId="05745C3E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如果出现错误，关闭了所有窗口再次启动时，重新启动gazebo发现仿真运行按钮自动在运行和暂停切换，说明后台进程没有彻底关闭。</w:t>
      </w:r>
    </w:p>
    <w:p w14:paraId="717D5980">
      <w:r>
        <w:drawing>
          <wp:inline distT="0" distB="0" distL="114300" distR="114300">
            <wp:extent cx="6324600" cy="4390390"/>
            <wp:effectExtent l="0" t="0" r="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98CE"/>
    <w:p w14:paraId="48383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执行一下以下的命令：</w:t>
      </w:r>
    </w:p>
    <w:p w14:paraId="089450B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-f "ign gazebo"      # Ignition 仿真（server + gui）</w:t>
      </w:r>
    </w:p>
    <w:p w14:paraId="2C16F577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-f rviz2</w:t>
      </w:r>
    </w:p>
    <w:p w14:paraId="7849D972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-f slam_toolbox</w:t>
      </w:r>
    </w:p>
    <w:p w14:paraId="6EA2AAC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-f ros_gz_bridge</w:t>
      </w:r>
    </w:p>
    <w:p w14:paraId="0C2BE92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-f robot_state_publisher</w:t>
      </w:r>
    </w:p>
    <w:p w14:paraId="46A0A01E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-f teleop_twist_keyboard</w:t>
      </w:r>
    </w:p>
    <w:p w14:paraId="5F80901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-f nav2_</w:t>
      </w:r>
    </w:p>
    <w:p w14:paraId="07AE156C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sleep 1</w:t>
      </w:r>
    </w:p>
    <w:p w14:paraId="7206F26F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daemon stop</w:t>
      </w:r>
    </w:p>
    <w:p w14:paraId="081373C6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或者将以上命令写到一个sh文件里，执行。</w:t>
      </w:r>
    </w:p>
    <w:p w14:paraId="2C670129">
      <w:pPr>
        <w:spacing w:line="240" w:lineRule="auto"/>
      </w:pPr>
      <w:r>
        <w:drawing>
          <wp:inline distT="0" distB="0" distL="114300" distR="114300">
            <wp:extent cx="6330950" cy="4356735"/>
            <wp:effectExtent l="0" t="0" r="6350" b="1206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9868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你会看到默认是未启动状态，需要人工点击启动。</w:t>
      </w:r>
    </w:p>
    <w:p w14:paraId="5F1E9618">
      <w:pPr>
        <w:spacing w:line="240" w:lineRule="auto"/>
        <w:rPr>
          <w:rFonts w:hint="default"/>
          <w:lang w:val="en-US" w:eastAsia="zh-CN"/>
        </w:rPr>
      </w:pPr>
    </w:p>
    <w:p w14:paraId="710EEEC8">
      <w:r>
        <w:t>1. 实验目标</w:t>
      </w:r>
    </w:p>
    <w:p w14:paraId="115AF47C">
      <w:r>
        <w:t>完成本次实验后，你应该能够：</w:t>
      </w:r>
    </w:p>
    <w:p w14:paraId="4D29C63D">
      <w:r>
        <w:t>区分Mapping与Localization。</w:t>
      </w:r>
    </w:p>
    <w:p w14:paraId="227BA02A">
      <w:r>
        <w:t>加载保存的Occupancy Grid地图。</w:t>
      </w:r>
    </w:p>
    <w:p w14:paraId="1B9DE652">
      <w:r>
        <w:t>启动AMCL并使用2D Pose Estimate给初始位姿。</w:t>
      </w:r>
    </w:p>
    <w:p w14:paraId="60CD37EB">
      <w:r>
        <w:t>用粒子集中、Scan与Map重合、运动连续三项判断定位质量。</w:t>
      </w:r>
    </w:p>
    <w:p w14:paraId="7D546EE9">
      <w:r>
        <w:t>理解map→odom→base_link。</w:t>
      </w:r>
    </w:p>
    <w:p w14:paraId="5E627856">
      <w:r>
        <w:t>准备Nav2参数并启动Planner。</w:t>
      </w:r>
    </w:p>
    <w:p w14:paraId="47D09B7E">
      <w:r>
        <w:t>调用/compute_path_to_pose生成Global Path。</w:t>
      </w:r>
    </w:p>
    <w:p w14:paraId="171480A4">
      <w:r>
        <w:t>2. 实验环境与前置条件</w:t>
      </w:r>
    </w:p>
    <w:p w14:paraId="76D3DDF9">
      <w:r>
        <w:t>☐ 第7课保存的gazebo_map.yaml/.pgm存在。</w:t>
      </w:r>
    </w:p>
    <w:p w14:paraId="20B1B526">
      <w:r>
        <w:t>☐ Gazebo场景与建图场景保持一致。</w:t>
      </w:r>
    </w:p>
    <w:p w14:paraId="52341803">
      <w:r>
        <w:t>☐ navigation2和nav2_bringup已安装。</w:t>
      </w:r>
    </w:p>
    <w:p w14:paraId="77828447">
      <w:r>
        <w:t>☐ 第8课后所有TF、轮距和雷达参数已经恢复正确。</w:t>
      </w:r>
    </w:p>
    <w:p w14:paraId="291107F6">
      <w:r>
        <w:t>规则：如果前置条件没有满足，先完成环境检查，不要跳过问题直接进入后面的操作。</w:t>
      </w:r>
    </w:p>
    <w:p w14:paraId="618CF494">
      <w:r>
        <w:t>3. 本次实验任务总览</w:t>
      </w:r>
    </w:p>
    <w:p w14:paraId="7CD531B6">
      <w:r>
        <w:t>4. 实验操作</w:t>
      </w:r>
    </w:p>
    <w:p w14:paraId="0525E26C">
      <w:pPr>
        <w:pStyle w:val="4"/>
      </w:pPr>
      <w:r>
        <w:t>4.1 今天先关闭SLAM</w:t>
      </w:r>
    </w:p>
    <w:p w14:paraId="1010271D">
      <w:r>
        <w:t>第7课：</w:t>
      </w:r>
    </w:p>
    <w:p w14:paraId="32E0D80A">
      <w:r>
        <w:t>地图未知</w:t>
      </w:r>
      <w:r>
        <w:br w:type="textWrapping"/>
      </w:r>
      <w:r>
        <w:t>/scan + /odom + TF</w:t>
      </w:r>
      <w:r>
        <w:br w:type="textWrapping"/>
      </w:r>
      <w:r>
        <w:t xml:space="preserve">        ↓</w:t>
      </w:r>
      <w:r>
        <w:br w:type="textWrapping"/>
      </w:r>
      <w:r>
        <w:t xml:space="preserve">      SLAM</w:t>
      </w:r>
      <w:r>
        <w:br w:type="textWrapping"/>
      </w:r>
      <w:r>
        <w:t xml:space="preserve">        ↓</w:t>
      </w:r>
      <w:r>
        <w:br w:type="textWrapping"/>
      </w:r>
      <w:r>
        <w:t xml:space="preserve">      /map</w:t>
      </w:r>
    </w:p>
    <w:p w14:paraId="1CE2E3DF">
      <w:r>
        <w:t>今天：</w:t>
      </w:r>
    </w:p>
    <w:p w14:paraId="18869850">
      <w:r>
        <w:t>已有map文件</w:t>
      </w:r>
      <w:r>
        <w:br w:type="textWrapping"/>
      </w:r>
      <w:r>
        <w:t xml:space="preserve">     +</w:t>
      </w:r>
      <w:r>
        <w:br w:type="textWrapping"/>
      </w:r>
      <w:r>
        <w:t>/scan</w:t>
      </w:r>
      <w:r>
        <w:br w:type="textWrapping"/>
      </w:r>
      <w:r>
        <w:t>/odom</w:t>
      </w:r>
      <w:r>
        <w:br w:type="textWrapping"/>
      </w:r>
      <w:r>
        <w:t>TF</w:t>
      </w:r>
      <w:r>
        <w:br w:type="textWrapping"/>
      </w:r>
      <w:r>
        <w:t xml:space="preserve">     ↓</w:t>
      </w:r>
      <w:r>
        <w:br w:type="textWrapping"/>
      </w:r>
      <w:r>
        <w:t xml:space="preserve">    AMCL</w:t>
      </w:r>
      <w:r>
        <w:br w:type="textWrapping"/>
      </w:r>
      <w:r>
        <w:t xml:space="preserve">     ↓</w:t>
      </w:r>
      <w:r>
        <w:br w:type="textWrapping"/>
      </w:r>
      <w:r>
        <w:t>“机器人在map中的位置”</w:t>
      </w:r>
    </w:p>
    <w:p w14:paraId="613A4A98">
      <w:pPr>
        <w:pStyle w:val="4"/>
      </w:pPr>
      <w:r>
        <w:t>4.2 启动与第7课相同的Gazebo和Bridge</w:t>
      </w:r>
    </w:p>
    <w:p w14:paraId="624CED09">
      <w:r>
        <w:t>终端A</w:t>
      </w:r>
    </w:p>
    <w:p w14:paraId="32F116F7">
      <w:r>
        <w:t>ign gazebo ~/smartcar_ws/src/smartcar_gazebo/worlds/lesson07_slam_world.sdf</w:t>
      </w:r>
    </w:p>
    <w:p w14:paraId="66D1EE90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6ABF60AD">
      <w:r>
        <w:drawing>
          <wp:inline distT="0" distB="0" distL="114300" distR="114300">
            <wp:extent cx="6327775" cy="28479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8C4D">
      <w:r>
        <w:rPr>
          <w:rFonts w:hint="eastAsia"/>
          <w:lang w:val="en-US" w:eastAsia="zh-CN"/>
        </w:rPr>
        <w:t>点击</w:t>
      </w:r>
      <w:r>
        <w:t>Play</w:t>
      </w:r>
      <w:r>
        <w:rPr>
          <w:rFonts w:hint="eastAsia"/>
          <w:lang w:val="en-US" w:eastAsia="zh-CN"/>
        </w:rPr>
        <w:t>运行起来</w:t>
      </w:r>
      <w:r>
        <w:t>。</w:t>
      </w:r>
    </w:p>
    <w:p w14:paraId="0CB31634"/>
    <w:p w14:paraId="1E2FD13C">
      <w:r>
        <w:rPr>
          <w:rFonts w:hint="eastAsia"/>
          <w:lang w:val="en-US" w:eastAsia="zh-CN"/>
        </w:rPr>
        <w:t>用Ctrl+Alt+T打开</w:t>
      </w:r>
      <w:r>
        <w:t>终端B</w:t>
      </w:r>
    </w:p>
    <w:p w14:paraId="018A2073">
      <w:r>
        <w:t>source /opt/ros/humble/setup.bash</w:t>
      </w:r>
      <w:r>
        <w:br w:type="textWrapping"/>
      </w:r>
      <w:r>
        <w:t>ros2 run ros_</w:t>
      </w:r>
      <w:r>
        <w:rPr>
          <w:rFonts w:hint="eastAsia"/>
          <w:lang w:val="en-US" w:eastAsia="zh-CN"/>
        </w:rPr>
        <w:t>gz</w:t>
      </w:r>
      <w:r>
        <w:t>_bridge parameter_bridge \</w:t>
      </w:r>
      <w:r>
        <w:br w:type="textWrapping"/>
      </w:r>
      <w:r>
        <w:t xml:space="preserve">  /odom@nav_msgs/msg/Odometry@ignition.msgs.Odometry \</w:t>
      </w:r>
      <w:r>
        <w:br w:type="textWrapping"/>
      </w:r>
      <w:r>
        <w:t xml:space="preserve">  /tf@tf2_msgs/msg/TFMessage@ignition.msgs.Pose_V \</w:t>
      </w:r>
      <w:r>
        <w:br w:type="textWrapping"/>
      </w:r>
      <w:r>
        <w:t xml:space="preserve">  /scan@sensor_msgs/msg/LaserScan@ignition.msgs.LaserScan \</w:t>
      </w:r>
      <w:r>
        <w:br w:type="textWrapping"/>
      </w:r>
      <w:r>
        <w:t xml:space="preserve">  /imu@sensor_msgs/msg/Imu@ignition.msgs.IMU \</w:t>
      </w:r>
      <w:r>
        <w:br w:type="textWrapping"/>
      </w:r>
      <w:r>
        <w:t xml:space="preserve">  /clock@rosgraph_msgs/msg/Clock@ignition.msgs.Clock</w:t>
      </w:r>
    </w:p>
    <w:p w14:paraId="55F1A523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70237D6F">
      <w:r>
        <w:drawing>
          <wp:inline distT="0" distB="0" distL="114300" distR="114300">
            <wp:extent cx="6325235" cy="3684905"/>
            <wp:effectExtent l="0" t="0" r="1206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E250F">
      <w:r>
        <w:t>本节可以暂时不桥接/cmd_vel，防止误操作自动运动。</w:t>
      </w:r>
    </w:p>
    <w:p w14:paraId="710AC219">
      <w:r>
        <w:rPr>
          <w:rFonts w:hint="eastAsia"/>
          <w:lang w:val="en-US" w:eastAsia="zh-CN"/>
        </w:rPr>
        <w:t>用Ctrl+Alt+T打开</w:t>
      </w:r>
      <w:r>
        <w:t>终端C</w:t>
      </w:r>
    </w:p>
    <w:p w14:paraId="3D333A38">
      <w:r>
        <w:t>source /opt/ros/humble/setup.bash</w:t>
      </w:r>
      <w:r>
        <w:br w:type="textWrapping"/>
      </w:r>
      <w:r>
        <w:t>source ~/smartcar_ws/install/setup.bash</w:t>
      </w:r>
      <w:r>
        <w:br w:type="textWrapping"/>
      </w:r>
      <w:r>
        <w:t>ros2 launch smartcar_description display.launch.py</w:t>
      </w:r>
    </w:p>
    <w:p w14:paraId="00BF4F8C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253C1C01">
      <w:pPr>
        <w:pStyle w:val="4"/>
      </w:pPr>
      <w:r>
        <w:t>4.3 准备Nav2基础参数</w:t>
      </w:r>
    </w:p>
    <w:p w14:paraId="76F79807">
      <w:r>
        <w:t>如果尚未安装：</w:t>
      </w:r>
    </w:p>
    <w:p w14:paraId="6AD4948B">
      <w:r>
        <w:t>sudo apt install ros-humble-navigation2 ros-humble-nav2-bringup</w:t>
      </w:r>
    </w:p>
    <w:p w14:paraId="294C7C62">
      <w:r>
        <w:t>复制官方默认参数作为课程基线：</w:t>
      </w:r>
    </w:p>
    <w:p w14:paraId="29F31DDE">
      <w:r>
        <w:t>cp /opt/ros/humble/share/nav2_bringup/params/nav2_params.yaml \</w:t>
      </w:r>
      <w:r>
        <w:br w:type="textWrapping"/>
      </w:r>
      <w:r>
        <w:t xml:space="preserve">   ~/smartcar_ws/config/nav2_params.yaml</w:t>
      </w:r>
    </w:p>
    <w:p w14:paraId="51193249">
      <w:r>
        <w:t>如果教师已经下发统一nav2_params.yaml，优先使用教师版本，不要覆盖。</w:t>
      </w:r>
    </w:p>
    <w:p w14:paraId="561926B7"/>
    <w:p w14:paraId="62D83830">
      <w:pPr>
        <w:pStyle w:val="4"/>
      </w:pPr>
      <w:r>
        <w:t>4.4 修改与本小车最关键的Frame/Topic</w:t>
      </w:r>
    </w:p>
    <w:p w14:paraId="0440920F">
      <w:r>
        <w:t>打开：</w:t>
      </w:r>
    </w:p>
    <w:p w14:paraId="1573B327">
      <w:r>
        <w:rPr>
          <w:rFonts w:hint="eastAsia"/>
          <w:lang w:val="en-US" w:eastAsia="zh-CN"/>
        </w:rPr>
        <w:t>gedit</w:t>
      </w:r>
      <w:r>
        <w:t xml:space="preserve"> ~/smartcar_ws/config/nav2_params.yaml</w:t>
      </w:r>
    </w:p>
    <w:p w14:paraId="03F18D69">
      <w:r>
        <w:t xml:space="preserve">使用Ctrl + </w:t>
      </w:r>
      <w:r>
        <w:rPr>
          <w:rFonts w:hint="eastAsia"/>
          <w:lang w:val="en-US" w:eastAsia="zh-CN"/>
        </w:rPr>
        <w:t>F</w:t>
      </w:r>
      <w:r>
        <w:t>搜索。</w:t>
      </w:r>
    </w:p>
    <w:p w14:paraId="039E611D">
      <w:r>
        <w:t>AMCL部分</w:t>
      </w:r>
    </w:p>
    <w:p w14:paraId="162C8B2E">
      <w:r>
        <w:t>确认/修改：</w:t>
      </w:r>
    </w:p>
    <w:p w14:paraId="0AFB7D8D">
      <w:r>
        <w:t>base_frame_id: "base_link"</w:t>
      </w:r>
      <w:r>
        <w:br w:type="textWrapping"/>
      </w:r>
      <w:r>
        <w:t>odom_frame_id: "odom"</w:t>
      </w:r>
      <w:r>
        <w:br w:type="textWrapping"/>
      </w:r>
      <w:r>
        <w:t>global_frame_id: "map"</w:t>
      </w:r>
      <w:r>
        <w:br w:type="textWrapping"/>
      </w:r>
      <w:r>
        <w:t>scan_topic: scan</w:t>
      </w:r>
    </w:p>
    <w:p w14:paraId="437A524B">
      <w:r>
        <w:drawing>
          <wp:inline distT="0" distB="0" distL="114300" distR="114300">
            <wp:extent cx="6324600" cy="2076450"/>
            <wp:effectExtent l="0" t="0" r="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0BC2">
      <w:r>
        <w:t>Costmap部分</w:t>
      </w:r>
    </w:p>
    <w:p w14:paraId="3E7EF4A1">
      <w:r>
        <w:t>所有出现：</w:t>
      </w:r>
    </w:p>
    <w:p w14:paraId="7B1CEB86">
      <w:r>
        <w:t>robot_base_frame:</w:t>
      </w:r>
    </w:p>
    <w:p w14:paraId="136452B6">
      <w:r>
        <w:t>统一为：</w:t>
      </w:r>
    </w:p>
    <w:p w14:paraId="34F2722A">
      <w:r>
        <w:t>robot_base_frame: base_link</w:t>
      </w:r>
    </w:p>
    <w:p w14:paraId="7BC24B07">
      <w:r>
        <w:t>确认LaserScan输入使用：</w:t>
      </w:r>
    </w:p>
    <w:p w14:paraId="5496998F">
      <w:r>
        <w:t>topic: /scan</w:t>
      </w:r>
      <w:r>
        <w:br w:type="textWrapping"/>
      </w:r>
      <w:r>
        <w:t>data_type: "LaserScan"</w:t>
      </w:r>
    </w:p>
    <w:p w14:paraId="0F5D5381">
      <w:r>
        <w:t>初学阶段可把机器人近似为圆：</w:t>
      </w:r>
    </w:p>
    <w:p w14:paraId="201EE497">
      <w:r>
        <w:t>robot_radius: 0.18</w:t>
      </w:r>
    </w:p>
    <w:p w14:paraId="5473FB2D">
      <w:r>
        <w:drawing>
          <wp:inline distT="0" distB="0" distL="114300" distR="114300">
            <wp:extent cx="4826000" cy="18542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E6C6">
      <w:r>
        <w:t>后续实物会根据真实尺寸重新设置。</w:t>
      </w:r>
    </w:p>
    <w:p w14:paraId="1BED75CA">
      <w:pPr>
        <w:pStyle w:val="4"/>
      </w:pPr>
      <w:r>
        <w:t>4.5 任务1：启动Localization</w:t>
      </w:r>
    </w:p>
    <w:p w14:paraId="0144C9A4">
      <w:r>
        <w:t>确认地图：</w:t>
      </w:r>
    </w:p>
    <w:p w14:paraId="72CF9B6D">
      <w:r>
        <w:t>ls ~/smartcar_ws/maps/week07/gazebo_map.yaml</w:t>
      </w:r>
    </w:p>
    <w:p w14:paraId="017F3F98">
      <w:r>
        <w:t>启动：</w:t>
      </w:r>
    </w:p>
    <w:p w14:paraId="47537300">
      <w:pPr>
        <w:rPr>
          <w:rFonts w:hint="eastAsia"/>
        </w:rPr>
      </w:pPr>
      <w:r>
        <w:rPr>
          <w:rFonts w:hint="eastAsia"/>
        </w:rPr>
        <w:t>ros2 launch nav2_bringup localization_launch.py \</w:t>
      </w:r>
    </w:p>
    <w:p w14:paraId="2728A41B">
      <w:pPr>
        <w:rPr>
          <w:rFonts w:hint="eastAsia"/>
        </w:rPr>
      </w:pPr>
      <w:r>
        <w:rPr>
          <w:rFonts w:hint="eastAsia"/>
        </w:rPr>
        <w:t xml:space="preserve">  map:=$HOME/smartcar_ws/maps/week07/gazebo_map.yaml \</w:t>
      </w:r>
    </w:p>
    <w:p w14:paraId="670EC16F">
      <w:pPr>
        <w:rPr>
          <w:rFonts w:hint="eastAsia"/>
        </w:rPr>
      </w:pPr>
      <w:r>
        <w:rPr>
          <w:rFonts w:hint="eastAsia"/>
        </w:rPr>
        <w:t xml:space="preserve">  params_file:=$HOME/smartcar_ws/config/nav2_params.yaml \</w:t>
      </w:r>
    </w:p>
    <w:p w14:paraId="11315D18">
      <w:pPr>
        <w:rPr>
          <w:rFonts w:hint="eastAsia"/>
        </w:rPr>
      </w:pPr>
      <w:r>
        <w:rPr>
          <w:rFonts w:hint="eastAsia"/>
        </w:rPr>
        <w:t xml:space="preserve">  use_sim_time:=true \</w:t>
      </w:r>
    </w:p>
    <w:p w14:paraId="000492F7">
      <w:r>
        <w:rPr>
          <w:rFonts w:hint="eastAsia"/>
        </w:rPr>
        <w:t xml:space="preserve">  autostart:=true</w:t>
      </w:r>
      <w:r>
        <w:drawing>
          <wp:inline distT="0" distB="0" distL="114300" distR="114300">
            <wp:extent cx="6327140" cy="3101975"/>
            <wp:effectExtent l="0" t="0" r="1016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8438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16C41BED">
      <w:r>
        <w:t>补充检查（确认真正启动的是 AMCL、地图由 map_server 提供）：</w:t>
      </w:r>
    </w:p>
    <w:p w14:paraId="6DC7A380">
      <w:r>
        <w:t>ros2 node list | grep -i amcl</w:t>
      </w:r>
    </w:p>
    <w:p w14:paraId="65BDF2F9">
      <w:r>
        <w:t>ros2 topic list | grep '^/map$'</w:t>
      </w:r>
    </w:p>
    <w:p w14:paraId="1C6512C8">
      <w:r>
        <w:drawing>
          <wp:inline distT="0" distB="0" distL="114300" distR="114300">
            <wp:extent cx="6330315" cy="1136015"/>
            <wp:effectExtent l="0" t="0" r="6985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7BE0">
      <w:pPr>
        <w:pStyle w:val="4"/>
      </w:pPr>
      <w:r>
        <w:t>4.6 打开Nav2默认RViz</w:t>
      </w:r>
    </w:p>
    <w:p w14:paraId="26EFD616">
      <w:r>
        <w:t>新终端：</w:t>
      </w:r>
    </w:p>
    <w:p w14:paraId="577B02CA">
      <w:pPr>
        <w:pStyle w:val="16"/>
        <w:rPr>
          <w:rFonts w:hint="eastAsia"/>
        </w:rPr>
      </w:pPr>
      <w:r>
        <w:rPr>
          <w:rFonts w:hint="eastAsia"/>
        </w:rPr>
        <w:t>source /opt/ros/humble/setup.bash</w:t>
      </w:r>
    </w:p>
    <w:p w14:paraId="6D65E5CE">
      <w:pPr>
        <w:pStyle w:val="16"/>
      </w:pPr>
      <w:r>
        <w:rPr>
          <w:rFonts w:hint="eastAsia"/>
        </w:rPr>
        <w:t>rviz2 -d $(ros2 pkg prefix --share nav2_bringup)/rviz/nav2_default_view.rviz</w:t>
      </w:r>
    </w:p>
    <w:p w14:paraId="138DB509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0ADC7A0C">
      <w:r>
        <w:t>确保：</w:t>
      </w:r>
    </w:p>
    <w:p w14:paraId="47BE6502">
      <w:r>
        <w:t>Fixed Frame = map</w:t>
      </w:r>
    </w:p>
    <w:p w14:paraId="145FE5A3">
      <w:r>
        <w:t>添加/确认：</w:t>
      </w:r>
    </w:p>
    <w:p w14:paraId="71C16BD7">
      <w:r>
        <w:t>Map</w:t>
      </w:r>
      <w:r>
        <w:br w:type="textWrapping"/>
      </w:r>
      <w:r>
        <w:t>LaserScan</w:t>
      </w:r>
      <w:r>
        <w:br w:type="textWrapping"/>
      </w:r>
      <w:r>
        <w:t>TF</w:t>
      </w:r>
      <w:r>
        <w:br w:type="textWrapping"/>
      </w:r>
      <w:r>
        <w:t>ParticleCloud</w:t>
      </w:r>
    </w:p>
    <w:p w14:paraId="29D6996F">
      <w:r>
        <w:drawing>
          <wp:inline distT="0" distB="0" distL="114300" distR="114300">
            <wp:extent cx="6019800" cy="2749550"/>
            <wp:effectExtent l="0" t="0" r="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7485">
      <w:r>
        <w:t>如果 RViz 提示 map 不存在（AMCL 收到初始位姿之前 map 不发布，属</w:t>
      </w:r>
      <w:r>
        <w:rPr>
          <w:b/>
          <w:bCs/>
          <w:sz w:val="24"/>
          <w:szCs w:val="28"/>
        </w:rPr>
        <w:t>正常过渡状态</w:t>
      </w:r>
      <w:r>
        <w:t>），可先用命令手动发布一个初始位姿：</w:t>
      </w:r>
    </w:p>
    <w:p w14:paraId="7026B21C">
      <w:r>
        <w:t>ros2 topic pub --once /initialpose geometry_msgs/msg/PoseWithCovarianceStamped \</w:t>
      </w:r>
    </w:p>
    <w:p w14:paraId="5A1FEBD2">
      <w:r>
        <w:t>"{header: {frame_id: map}, pose: {pose: {position: {x: 0.0, y: 0.0, z: 0.0}, orientation: {w: 1.0}}, covariance: [0.25,0,0,0,0,0, 0,0.25,0,0,0,0, 0,0,0,0,0,0, 0,0,0,0,0,0, 0,0,0,0,0,0, 0,0,0,0,0,0.07]}}"</w:t>
      </w:r>
    </w:p>
    <w:p w14:paraId="19E3C704">
      <w:r>
        <w:drawing>
          <wp:inline distT="0" distB="0" distL="114300" distR="114300">
            <wp:extent cx="6330315" cy="3601720"/>
            <wp:effectExtent l="0" t="0" r="6985" b="508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E943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报错分析如下：</w:t>
      </w:r>
    </w:p>
    <w:p w14:paraId="43A58624">
      <w:pPr>
        <w:rPr>
          <w:rFonts w:hint="eastAsia"/>
        </w:rPr>
      </w:pPr>
      <w:r>
        <w:rPr>
          <w:rFonts w:hint="eastAsia"/>
        </w:rPr>
        <w:t xml:space="preserve"> ① Map：No map received ← 这个更重要</w:t>
      </w:r>
    </w:p>
    <w:p w14:paraId="50B2FF10">
      <w:pPr>
        <w:pStyle w:val="4"/>
        <w:rPr>
          <w:rFonts w:hint="eastAsia"/>
          <w:color w:val="auto"/>
        </w:rPr>
      </w:pPr>
      <w:r>
        <w:rPr>
          <w:rFonts w:hint="eastAsia"/>
          <w:color w:val="auto"/>
        </w:rPr>
        <w:t>订阅的是 全局代价地图 （`/global_costmap/costmap` ），那是 Nav2 导航阶段才有的，现在（只做定位）根本没有，所以 "No map received"。而你的`/map` 是好的，只是 RViz 连错了话题。</w:t>
      </w:r>
    </w:p>
    <w:p w14:paraId="49139FE0">
      <w:pPr>
        <w:pStyle w:val="4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需要变更为/map</w:t>
      </w:r>
    </w:p>
    <w:p w14:paraId="3A83AC45">
      <w:pPr>
        <w:pStyle w:val="4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如果提示下面的报错</w:t>
      </w:r>
    </w:p>
    <w:p w14:paraId="69A852B0">
      <w:r>
        <w:drawing>
          <wp:inline distT="0" distB="0" distL="114300" distR="114300">
            <wp:extent cx="6325235" cy="3869690"/>
            <wp:effectExtent l="0" t="0" r="12065" b="381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0E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找到启动桥接的终端，Ctrl+C结束。输入新的命令。</w:t>
      </w:r>
    </w:p>
    <w:p w14:paraId="7D28517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/opt/ros/humble/setup.bash</w:t>
      </w:r>
    </w:p>
    <w:p w14:paraId="6B7CD33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run ros_gz_bridge parameter_bridge \</w:t>
      </w:r>
    </w:p>
    <w:p w14:paraId="09F503E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/odom@nav_msgs/msg/Odometry@ignition.msgs.Odometry \</w:t>
      </w:r>
    </w:p>
    <w:p w14:paraId="1F0D1CE5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/tf@tf2_msgs/msg/TFMessage@ignition.msgs.Pose_V \</w:t>
      </w:r>
    </w:p>
    <w:p w14:paraId="0AB2B4B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/scan@sensor_msgs/msg/LaserScan@ignition.msgs.LaserScan \</w:t>
      </w:r>
    </w:p>
    <w:p w14:paraId="312D809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/imu@sensor_msgs/msg/Imu@ignition.msgs.IMU \</w:t>
      </w:r>
    </w:p>
    <w:p w14:paraId="192CAFD8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/clock@rosgraph_msgs/msg/Clock@ignition.msgs.Clock \</w:t>
      </w:r>
    </w:p>
    <w:p w14:paraId="03BD3573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"mailto:/joint_states@sensor_msgs/msg/JointState@ignition.msgs.Model"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5"/>
          <w:rFonts w:hint="default"/>
          <w:lang w:val="en-US" w:eastAsia="zh-CN"/>
        </w:rPr>
        <w:t>/joint_states@sensor_msgs/msg/JointState@ignition.msgs.Model</w:t>
      </w:r>
      <w:r>
        <w:rPr>
          <w:rFonts w:hint="default"/>
          <w:lang w:val="en-US" w:eastAsia="zh-CN"/>
        </w:rPr>
        <w:fldChar w:fldCharType="end"/>
      </w:r>
    </w:p>
    <w:p w14:paraId="43BEC48E">
      <w:pPr>
        <w:rPr>
          <w:rFonts w:hint="default"/>
          <w:lang w:val="en-US" w:eastAsia="zh-CN"/>
        </w:rPr>
      </w:pPr>
    </w:p>
    <w:p w14:paraId="2A00F63B">
      <w:p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报错分析：`robot_state_publisher` 要算`base_link → left_wheel / right_wheel` 的变换，必须靠 `/joint_states` （轮子是活动关节，不能像`imu_link` 、`laser_link` 那样当固定关节用静态 TF）。前面的桥接里只有`/odom /tf /scan /imu /clock` ，没桥`/joint_states` ，也没有`joint_state_publisher` ，所以轮子 没有关节数据 → 没有变换 → RViz 报 No transform 。</w:t>
      </w:r>
    </w:p>
    <w:p w14:paraId="1F3A3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现在就没有任何报错了：</w:t>
      </w:r>
    </w:p>
    <w:p w14:paraId="4F4D6EF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324600" cy="3972560"/>
            <wp:effectExtent l="0" t="0" r="0" b="254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B4ED">
      <w:pPr>
        <w:pStyle w:val="4"/>
      </w:pPr>
    </w:p>
    <w:p w14:paraId="21883CD7">
      <w:pPr>
        <w:pStyle w:val="4"/>
      </w:pPr>
      <w:r>
        <w:t>4.7 任务2：设置初始位姿</w:t>
      </w:r>
    </w:p>
    <w:p w14:paraId="7524091E">
      <w:r>
        <w:t>在RViz工具栏点击：</w:t>
      </w:r>
    </w:p>
    <w:p w14:paraId="37EBA7D8">
      <w:r>
        <w:t>2D Pose Estimate</w:t>
      </w:r>
    </w:p>
    <w:p w14:paraId="66455318">
      <w:r>
        <w:t>在地图中机器人实际起始位置附近：</w:t>
      </w:r>
    </w:p>
    <w:p w14:paraId="2A4897B6">
      <w:r>
        <w:t>鼠标按下；</w:t>
      </w:r>
    </w:p>
    <w:p w14:paraId="7E437104">
      <w:r>
        <w:t>拖动箭头指定朝向；</w:t>
      </w:r>
    </w:p>
    <w:p w14:paraId="64F2126F">
      <w:r>
        <w:t>松开。</w:t>
      </w:r>
    </w:p>
    <w:p w14:paraId="6DB1EC98">
      <w:r>
        <w:t>观察ParticleCloud</w:t>
      </w:r>
    </w:p>
    <w:p w14:paraId="555A4D05">
      <w:r>
        <w:t>初始可能比较分散。</w:t>
      </w:r>
    </w:p>
    <w:p w14:paraId="13C969D8">
      <w:r>
        <w:t>缓慢遥控机器人小范围运动。</w:t>
      </w:r>
    </w:p>
    <w:p w14:paraId="4E758129">
      <w:r>
        <w:t>如果本节没有桥接/cmd_vel，可暂时重新启动一个只包含/cmd_vel的Bridge：</w:t>
      </w:r>
    </w:p>
    <w:p w14:paraId="71071D1A">
      <w:r>
        <w:t>ros2 run ros_gz_bridge parameter_bridge \</w:t>
      </w:r>
      <w:r>
        <w:br w:type="textWrapping"/>
      </w:r>
      <w:r>
        <w:t xml:space="preserve">  /cmd_vel@geometry_msgs/msg/Twist@ignition.msgs.Twist</w:t>
      </w:r>
    </w:p>
    <w:p w14:paraId="108A7EB1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4B927632">
      <w:r>
        <w:t>然后用teleop轻微移动。</w:t>
      </w:r>
    </w:p>
    <w:p w14:paraId="5769443E">
      <w:pPr>
        <w:pStyle w:val="4"/>
      </w:pPr>
      <w:r>
        <w:t>4.8 定位合格的三项判据</w:t>
      </w:r>
    </w:p>
    <w:p w14:paraId="79322DDA">
      <w:r>
        <w:t>判据1：粒子主要集中</w:t>
      </w:r>
    </w:p>
    <w:p w14:paraId="4BDA3D20">
      <w:r>
        <w:t>不是完全只有一个点，但大部分应集中在机器人附近。</w:t>
      </w:r>
    </w:p>
    <w:p w14:paraId="4804E729">
      <w:r>
        <w:t>判据2：LaserScan与地图墙体重合</w:t>
      </w:r>
    </w:p>
    <w:p w14:paraId="3CEAF4C5">
      <w:r>
        <w:t>RViz中同时打开：</w:t>
      </w:r>
    </w:p>
    <w:p w14:paraId="5AB4E084">
      <w:r>
        <w:t>Map</w:t>
      </w:r>
      <w:r>
        <w:br w:type="textWrapping"/>
      </w:r>
      <w:r>
        <w:t>LaserScan</w:t>
      </w:r>
    </w:p>
    <w:p w14:paraId="156357A3">
      <w:r>
        <w:t>雷达点应大体落在地图墙线上。</w:t>
      </w:r>
    </w:p>
    <w:p w14:paraId="7DB692C2">
      <w:r>
        <w:t>判据3：机器人移动连续合理</w:t>
      </w:r>
    </w:p>
    <w:p w14:paraId="746C715F">
      <w:r>
        <w:t>机器人前进/旋转时，地图中的位置不应突然跳到另一个房间。</w:t>
      </w:r>
    </w:p>
    <w:p w14:paraId="7B841930">
      <w:r>
        <w:t>将结果记录：</w:t>
      </w:r>
    </w:p>
    <w:p w14:paraId="0377E9A6">
      <w:r>
        <w:t>nano ~/smartcar_ws/notes/week09_localization.md</w:t>
      </w:r>
    </w:p>
    <w:p w14:paraId="7E3D8540">
      <w:pPr>
        <w:pStyle w:val="4"/>
      </w:pPr>
      <w:r>
        <w:t>4.9 终于讲清楚map→odom→base_link</w:t>
      </w:r>
    </w:p>
    <w:p w14:paraId="50D509FB">
      <w:r>
        <w:t>此时你可以运行：</w:t>
      </w:r>
    </w:p>
    <w:p w14:paraId="0569D0E1">
      <w:r>
        <w:t>ros2 run tf2_ros tf2_echo map odom</w:t>
      </w:r>
    </w:p>
    <w:p w14:paraId="69B23A96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4C14A577">
      <w:r>
        <w:t>再运行：</w:t>
      </w:r>
    </w:p>
    <w:p w14:paraId="5622FC90">
      <w:r>
        <w:t>ros2 run tf2_ros tf2_echo odom base_link</w:t>
      </w:r>
    </w:p>
    <w:p w14:paraId="26BBA217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4A6F93F1">
      <w:r>
        <w:t>理解：</w:t>
      </w:r>
    </w:p>
    <w:p w14:paraId="1553EF31">
      <w:r>
        <w:t>odom → base_link</w:t>
      </w:r>
      <w:r>
        <w:br w:type="textWrapping"/>
      </w:r>
      <w:r>
        <w:t>= 底盘连续运动估计</w:t>
      </w:r>
      <w:r>
        <w:br w:type="textWrapping"/>
      </w:r>
      <w:r>
        <w:t>= 短期平滑，但会漂</w:t>
      </w:r>
      <w:r>
        <w:br w:type="textWrapping"/>
      </w:r>
      <w:r>
        <w:br w:type="textWrapping"/>
      </w:r>
      <w:r>
        <w:t>map → odom</w:t>
      </w:r>
      <w:r>
        <w:br w:type="textWrapping"/>
      </w:r>
      <w:r>
        <w:t>= AMCL根据地图和雷达进行长期校正</w:t>
      </w:r>
    </w:p>
    <w:p w14:paraId="2F184134">
      <w:r>
        <w:t>最终：</w:t>
      </w:r>
    </w:p>
    <w:p w14:paraId="69EA5D23">
      <w:r>
        <w:t>map → odom → base_link</w:t>
      </w:r>
    </w:p>
    <w:p w14:paraId="56DFDB19">
      <w:pPr>
        <w:pStyle w:val="4"/>
      </w:pPr>
      <w:r>
        <w:t>4.10 任务3：故意给错初始位姿</w:t>
      </w:r>
    </w:p>
    <w:p w14:paraId="2705B860">
      <w:r>
        <w:t>重新点击：</w:t>
      </w:r>
    </w:p>
    <w:p w14:paraId="63639B31">
      <w:r>
        <w:t>2D Pose Estimate</w:t>
      </w:r>
    </w:p>
    <w:p w14:paraId="759771DD">
      <w:r>
        <w:t>把机器人放到地图中一个明显错误的位置。</w:t>
      </w:r>
    </w:p>
    <w:p w14:paraId="5FF96CDE">
      <w:r>
        <w:t>观察：</w:t>
      </w:r>
    </w:p>
    <w:p w14:paraId="2A5E4C95">
      <w:r>
        <w:t>粒子是否集中到错误区域；</w:t>
      </w:r>
    </w:p>
    <w:p w14:paraId="47B57AD4">
      <w:r>
        <w:t>LaserScan是否与地图墙不重合；</w:t>
      </w:r>
    </w:p>
    <w:p w14:paraId="261D88FB">
      <w:r>
        <w:t>小范围运动后是否有改善。</w:t>
      </w:r>
    </w:p>
    <w:p w14:paraId="0858FD4A">
      <w:r>
        <w:t>结论</w:t>
      </w:r>
    </w:p>
    <w:p w14:paraId="7E86AC8F">
      <w:r>
        <w:t>“粒子集中”</w:t>
      </w:r>
    </w:p>
    <w:p w14:paraId="49FAD1C5">
      <w:r>
        <w:t>本身不是充分条件。</w:t>
      </w:r>
    </w:p>
    <w:p w14:paraId="5CF7D274">
      <w:r>
        <w:t>必须结合：</w:t>
      </w:r>
    </w:p>
    <w:p w14:paraId="073E8930">
      <w:r>
        <w:t>Scan与Map是否重合</w:t>
      </w:r>
    </w:p>
    <w:p w14:paraId="52269868">
      <w:pPr>
        <w:pStyle w:val="4"/>
      </w:pPr>
      <w:r>
        <w:t>4.11 任务4：启动Nav2 Planner</w:t>
      </w:r>
    </w:p>
    <w:p w14:paraId="5C7BEE18">
      <w:r>
        <w:t>保持Localization运行。</w:t>
      </w:r>
    </w:p>
    <w:p w14:paraId="54E43634">
      <w:r>
        <w:t>新终端：</w:t>
      </w:r>
    </w:p>
    <w:p w14:paraId="3957F8BD">
      <w:r>
        <w:t>source /opt/ros/humble/setup.bash</w:t>
      </w:r>
      <w:r>
        <w:br w:type="textWrapping"/>
      </w:r>
      <w:r>
        <w:t>ros2 launch nav2_bringup navigation_launch.py \</w:t>
      </w:r>
      <w:r>
        <w:br w:type="textWrapping"/>
      </w:r>
      <w:r>
        <w:t xml:space="preserve">  params_file:=</w:t>
      </w:r>
      <w:r>
        <w:rPr>
          <w:rFonts w:hint="eastAsia"/>
          <w:lang w:val="en-US" w:eastAsia="zh-CN"/>
        </w:rPr>
        <w:t>$HOME</w:t>
      </w:r>
      <w:r>
        <w:t>/smartcar_ws/config/nav2_params.yaml \</w:t>
      </w:r>
      <w:r>
        <w:br w:type="textWrapping"/>
      </w:r>
      <w:r>
        <w:t xml:space="preserve">  use_sim_time:=true \</w:t>
      </w:r>
      <w:r>
        <w:br w:type="textWrapping"/>
      </w:r>
      <w:r>
        <w:t xml:space="preserve">  autostart:=true</w:t>
      </w:r>
    </w:p>
    <w:p w14:paraId="39D11E02">
      <w:r>
        <w:drawing>
          <wp:inline distT="0" distB="0" distL="114300" distR="114300">
            <wp:extent cx="6327775" cy="3469005"/>
            <wp:effectExtent l="0" t="0" r="9525" b="1079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D1DD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181869DF">
      <w:r>
        <w:t>虽然这会启动多个Nav2组件，本节只使用Planner计算路径，不让机器人自动执行。</w:t>
      </w:r>
    </w:p>
    <w:p w14:paraId="4720EA9E">
      <w:r>
        <w:t>检查：</w:t>
      </w:r>
    </w:p>
    <w:p w14:paraId="15459B78">
      <w:r>
        <w:t>ros2 action list | grep compute_path</w:t>
      </w:r>
      <w:r>
        <w:rPr>
          <w:rFonts w:hint="eastAsia"/>
        </w:rPr>
        <w:t>ros2 action list | grep compute_path</w:t>
      </w:r>
    </w:p>
    <w:p w14:paraId="14E0B100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7C340DAD">
      <w:r>
        <w:t>应该能看到类似：</w:t>
      </w:r>
    </w:p>
    <w:p w14:paraId="47D3CDEF">
      <w:r>
        <w:t>/compute_path_to_pose</w:t>
      </w:r>
    </w:p>
    <w:p w14:paraId="0C87234B">
      <w:r>
        <w:drawing>
          <wp:inline distT="0" distB="0" distL="114300" distR="114300">
            <wp:extent cx="6325870" cy="2863850"/>
            <wp:effectExtent l="0" t="0" r="11430" b="635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6FD7A">
      <w:pPr>
        <w:pStyle w:val="4"/>
      </w:pPr>
      <w:r>
        <w:t>4.12 任务5：计算一条Global Path</w:t>
      </w:r>
    </w:p>
    <w:p w14:paraId="3B4FCD9F">
      <w:r>
        <w:t>教师会给一个地图中确定处于空闲区域的目标坐标，例如：</w:t>
      </w:r>
    </w:p>
    <w:p w14:paraId="67FF70EB">
      <w:r>
        <w:t xml:space="preserve">x = </w:t>
      </w:r>
      <w:r>
        <w:rPr>
          <w:rFonts w:hint="eastAsia"/>
          <w:lang w:val="en-US" w:eastAsia="zh-CN"/>
        </w:rPr>
        <w:t>1</w:t>
      </w:r>
      <w:r>
        <w:t>.0</w:t>
      </w:r>
      <w:r>
        <w:br w:type="textWrapping"/>
      </w:r>
      <w:r>
        <w:t xml:space="preserve">y = </w:t>
      </w:r>
      <w:r>
        <w:rPr>
          <w:rFonts w:hint="eastAsia"/>
          <w:lang w:val="en-US" w:eastAsia="zh-CN"/>
        </w:rPr>
        <w:t>0</w:t>
      </w:r>
      <w:r>
        <w:t>.5</w:t>
      </w:r>
    </w:p>
    <w:p w14:paraId="08867147">
      <w:r>
        <w:t>如果该坐标不在你的地图空闲区域，请使用教师给出的本组坐标。</w:t>
      </w:r>
    </w:p>
    <w:p w14:paraId="462B9312">
      <w:r>
        <w:t>执行：</w:t>
      </w:r>
    </w:p>
    <w:p w14:paraId="011FD8DB">
      <w:r>
        <w:t>ros2 action send_goal \</w:t>
      </w:r>
      <w:r>
        <w:br w:type="textWrapping"/>
      </w:r>
      <w:r>
        <w:t xml:space="preserve">  /compute_path_to_pose \</w:t>
      </w:r>
      <w:r>
        <w:br w:type="textWrapping"/>
      </w:r>
      <w:r>
        <w:t xml:space="preserve">  nav2_msgs/action/ComputePathToPose \</w:t>
      </w:r>
      <w:r>
        <w:br w:type="textWrapping"/>
      </w:r>
      <w:r>
        <w:t xml:space="preserve">  "{goal: {header: {frame_id: map},</w:t>
      </w:r>
      <w:r>
        <w:br w:type="textWrapping"/>
      </w:r>
      <w:r>
        <w:t xml:space="preserve">           pose: {position: {x: </w:t>
      </w:r>
      <w:r>
        <w:rPr>
          <w:rFonts w:hint="eastAsia"/>
          <w:lang w:val="en-US" w:eastAsia="zh-CN"/>
        </w:rPr>
        <w:t>1</w:t>
      </w:r>
      <w:r>
        <w:t xml:space="preserve">.0, y: </w:t>
      </w:r>
      <w:r>
        <w:rPr>
          <w:rFonts w:hint="eastAsia"/>
          <w:lang w:val="en-US" w:eastAsia="zh-CN"/>
        </w:rPr>
        <w:t>0</w:t>
      </w:r>
      <w:r>
        <w:t>.5, z: 0.0},</w:t>
      </w:r>
      <w:r>
        <w:br w:type="textWrapping"/>
      </w:r>
      <w:r>
        <w:t xml:space="preserve">                  orientation: {w: 1.0}}},</w:t>
      </w:r>
      <w:r>
        <w:br w:type="textWrapping"/>
      </w:r>
      <w:r>
        <w:t xml:space="preserve">    planner_id: GridBased,</w:t>
      </w:r>
      <w:r>
        <w:br w:type="textWrapping"/>
      </w:r>
      <w:r>
        <w:t xml:space="preserve">    use_start: false}"</w:t>
      </w:r>
    </w:p>
    <w:p w14:paraId="2BFD44EC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48B0034A">
      <w:r>
        <w:drawing>
          <wp:inline distT="0" distB="0" distL="114300" distR="114300">
            <wp:extent cx="6332220" cy="5110480"/>
            <wp:effectExtent l="0" t="0" r="5080" b="762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879E"/>
    <w:p w14:paraId="221ABCEA">
      <w:r>
        <w:t>预期</w:t>
      </w:r>
    </w:p>
    <w:p w14:paraId="1A5C636A">
      <w:r>
        <w:t>终端返回规划结果。</w:t>
      </w:r>
    </w:p>
    <w:p w14:paraId="1865B1B9">
      <w:r>
        <w:drawing>
          <wp:inline distT="0" distB="0" distL="114300" distR="114300">
            <wp:extent cx="6102350" cy="3492500"/>
            <wp:effectExtent l="0" t="0" r="635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DA22">
      <w:r>
        <w:t>RViz中如果已经显示Path/Plan相关Display，可以看到从当前位置绕过障碍到目标的全局路径。</w:t>
      </w:r>
    </w:p>
    <w:p w14:paraId="67D383D6">
      <w:bookmarkStart w:id="0" w:name="_GoBack"/>
      <w:r>
        <w:drawing>
          <wp:inline distT="0" distB="0" distL="114300" distR="114300">
            <wp:extent cx="6330950" cy="3896995"/>
            <wp:effectExtent l="0" t="0" r="6350" b="190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60DE69">
      <w:pPr>
        <w:pStyle w:val="4"/>
      </w:pPr>
      <w:r>
        <w:t>4.13 如果路径没有显示</w:t>
      </w:r>
    </w:p>
    <w:p w14:paraId="5A48B4A2">
      <w:r>
        <w:t>先检查：</w:t>
      </w:r>
    </w:p>
    <w:p w14:paraId="31CA1348">
      <w:r>
        <w:t>ros2 topic list | grep plan</w:t>
      </w:r>
    </w:p>
    <w:p w14:paraId="314BF689">
      <w:pPr>
        <w:pStyle w:val="16"/>
      </w:pPr>
      <w:r>
        <w:rPr>
          <w:b/>
        </w:rPr>
        <w:t>执行后检查：</w:t>
      </w:r>
      <w:r>
        <w:t>终端是否有报错；再用 ros2 node list / ros2 topic list / ros2 topic echo / ros2 topic hz 或 RViz 验证结果。</w:t>
      </w:r>
    </w:p>
    <w:p w14:paraId="211A00A8">
      <w:r>
        <w:t>常见会有：</w:t>
      </w:r>
    </w:p>
    <w:p w14:paraId="02EA3E52">
      <w:r>
        <w:t>/plan</w:t>
      </w:r>
    </w:p>
    <w:p w14:paraId="6E175B82">
      <w:r>
        <w:t>RViz：</w:t>
      </w:r>
    </w:p>
    <w:p w14:paraId="33C0A910">
      <w:r>
        <w:t>Add → Path</w:t>
      </w:r>
      <w:r>
        <w:br w:type="textWrapping"/>
      </w:r>
      <w:r>
        <w:t>Topic → /plan</w:t>
      </w:r>
    </w:p>
    <w:p w14:paraId="614B85FB">
      <w:pPr>
        <w:pStyle w:val="4"/>
      </w:pPr>
      <w:r>
        <w:t>4.14 做两个目标对比</w:t>
      </w:r>
    </w:p>
    <w:p w14:paraId="1BFB9E6F">
      <w:r>
        <w:t>目标A：离机器人较近、无遮挡。</w:t>
      </w:r>
    </w:p>
    <w:p w14:paraId="58A70272">
      <w:r>
        <w:t>目标B：被内部墙隔开，需要绕行。</w:t>
      </w:r>
    </w:p>
    <w:p w14:paraId="4D6E8468">
      <w:r>
        <w:t>比较：</w:t>
      </w:r>
    </w:p>
    <w:p w14:paraId="6352C29E">
      <w:r>
        <w:t>路径长度</w:t>
      </w:r>
      <w:r>
        <w:br w:type="textWrapping"/>
      </w:r>
      <w:r>
        <w:t>是否绕障</w:t>
      </w:r>
      <w:r>
        <w:br w:type="textWrapping"/>
      </w:r>
      <w:r>
        <w:t>是否贴墙</w:t>
      </w:r>
    </w:p>
    <w:p w14:paraId="21487338">
      <w:r>
        <w:t>本节不评价Controller。</w:t>
      </w:r>
    </w:p>
    <w:p w14:paraId="7D2B51A6">
      <w:pPr>
        <w:pStyle w:val="4"/>
      </w:pPr>
      <w:r>
        <w:t>4.15 记录</w:t>
      </w:r>
    </w:p>
    <w:p w14:paraId="5384BC14">
      <w:r>
        <w:t>在week09_localization.md补：</w:t>
      </w:r>
    </w:p>
    <w:p w14:paraId="3810E0FD">
      <w:r>
        <w:t># Week 09</w:t>
      </w:r>
      <w:r>
        <w:br w:type="textWrapping"/>
      </w:r>
      <w:r>
        <w:br w:type="textWrapping"/>
      </w:r>
      <w:r>
        <w:t>## AMCL check</w:t>
      </w:r>
      <w:r>
        <w:br w:type="textWrapping"/>
      </w:r>
      <w:r>
        <w:t>Particle concentrated: YES/NO</w:t>
      </w:r>
      <w:r>
        <w:br w:type="textWrapping"/>
      </w:r>
      <w:r>
        <w:t>Scan aligns with map: YES/NO</w:t>
      </w:r>
      <w:r>
        <w:br w:type="textWrapping"/>
      </w:r>
      <w:r>
        <w:t>Pose continuous: YES/NO</w:t>
      </w:r>
      <w:r>
        <w:br w:type="textWrapping"/>
      </w:r>
      <w:r>
        <w:br w:type="textWrapping"/>
      </w:r>
      <w:r>
        <w:t>## TF</w:t>
      </w:r>
      <w:r>
        <w:br w:type="textWrapping"/>
      </w:r>
      <w:r>
        <w:t>map -&gt; odom:</w:t>
      </w:r>
      <w:r>
        <w:br w:type="textWrapping"/>
      </w:r>
      <w:r>
        <w:t>odom -&gt; base_link:</w:t>
      </w:r>
      <w:r>
        <w:br w:type="textWrapping"/>
      </w:r>
      <w:r>
        <w:br w:type="textWrapping"/>
      </w:r>
      <w:r>
        <w:t>## Planning</w:t>
      </w:r>
      <w:r>
        <w:br w:type="textWrapping"/>
      </w:r>
      <w:r>
        <w:t>Goal A:</w:t>
      </w:r>
      <w:r>
        <w:br w:type="textWrapping"/>
      </w:r>
      <w:r>
        <w:t>Result:</w:t>
      </w:r>
      <w:r>
        <w:br w:type="textWrapping"/>
      </w:r>
      <w:r>
        <w:t>Goal B:</w:t>
      </w:r>
      <w:r>
        <w:br w:type="textWrapping"/>
      </w:r>
      <w:r>
        <w:t>Result:</w:t>
      </w:r>
      <w:r>
        <w:br w:type="textWrapping"/>
      </w:r>
      <w:r>
        <w:br w:type="textWrapping"/>
      </w:r>
      <w:r>
        <w:t>## Question</w:t>
      </w:r>
      <w:r>
        <w:br w:type="textWrapping"/>
      </w:r>
      <w:r>
        <w:t>有了Global Path，为什么机器人还没有真正自主运动？</w:t>
      </w:r>
    </w:p>
    <w:p w14:paraId="6D88E0AB">
      <w:r>
        <w:t>正确思路：</w:t>
      </w:r>
    </w:p>
    <w:p w14:paraId="57824B72">
      <w:r>
        <w:t>还需要Controller把Path转成实时/cmd_vel</w:t>
      </w:r>
    </w:p>
    <w:p w14:paraId="4F59F9CC">
      <w:r>
        <w:t>5. 常见问题与故障排查</w:t>
      </w:r>
    </w:p>
    <w:p w14:paraId="1628875A">
      <w:pPr>
        <w:pStyle w:val="4"/>
      </w:pPr>
      <w:r>
        <w:t>问题：AMCL没有粒子或粒子不动</w:t>
      </w:r>
    </w:p>
    <w:p w14:paraId="13BF6099">
      <w:r>
        <w:t>检查/scan、/odom、TF、use_sim_time和初始位姿是否发布。</w:t>
      </w:r>
    </w:p>
    <w:p w14:paraId="21FD1A56">
      <w:pPr>
        <w:pStyle w:val="4"/>
      </w:pPr>
      <w:r>
        <w:t>问题：粒子集中但Scan与Map错开</w:t>
      </w:r>
    </w:p>
    <w:p w14:paraId="7A03A305">
      <w:r>
        <w:t>这往往是错误定位或TF偏差；不要只看粒子。</w:t>
      </w:r>
    </w:p>
    <w:p w14:paraId="5A1410C0">
      <w:pPr>
        <w:pStyle w:val="4"/>
      </w:pPr>
      <w:r>
        <w:t>问题：Localization launch找不到地图</w:t>
      </w:r>
    </w:p>
    <w:p w14:paraId="149DDDE8">
      <w:r>
        <w:t>使用绝对路径或确认gazebo_map.yaml存在且其中image相对路径正确。</w:t>
      </w:r>
    </w:p>
    <w:p w14:paraId="3FF10562">
      <w:pPr>
        <w:pStyle w:val="4"/>
      </w:pPr>
      <w:r>
        <w:t>问题：ComputePath action不存在</w:t>
      </w:r>
    </w:p>
    <w:p w14:paraId="6D51A795">
      <w:r>
        <w:t>确认navigation_launch.py已启动且Nav2 lifecycle处于active；检查ros2 node list。</w:t>
      </w:r>
    </w:p>
    <w:p w14:paraId="732FC3C8">
      <w:pPr>
        <w:pStyle w:val="4"/>
      </w:pPr>
      <w:r>
        <w:t>问题：规划失败</w:t>
      </w:r>
    </w:p>
    <w:p w14:paraId="0D3E55A9">
      <w:r>
        <w:t>首先确认Goal在地图空闲区、AMCL定位可靠、costmap没有把目标判成障碍。</w:t>
      </w:r>
    </w:p>
    <w:p w14:paraId="337928D3">
      <w:r>
        <w:t>6. 下课前自检</w:t>
      </w:r>
    </w:p>
    <w:p w14:paraId="45A03A60">
      <w:r>
        <w:t>☐ SLAM已关闭，地图从文件加载。</w:t>
      </w:r>
    </w:p>
    <w:p w14:paraId="39AE1C33">
      <w:r>
        <w:t>☐ AMCL三项定位判据通过。</w:t>
      </w:r>
    </w:p>
    <w:p w14:paraId="57E62AB7">
      <w:r>
        <w:t>☐ 能解释map→odom→base_link。</w:t>
      </w:r>
    </w:p>
    <w:p w14:paraId="77AD9AA0">
      <w:r>
        <w:t>☐ 能故意给错初始位姿并识别错误。</w:t>
      </w:r>
    </w:p>
    <w:p w14:paraId="4E1A3B5E">
      <w:r>
        <w:t>☐ 能调用ComputePathToPose得到至少两条路径。</w:t>
      </w:r>
    </w:p>
    <w:p w14:paraId="02F17EE7">
      <w:r>
        <w:t>☐ 能解释为什么有Path还不等于机器人会走。</w:t>
      </w:r>
    </w:p>
    <w:p w14:paraId="48DE3274">
      <w:r>
        <w:t>7. 提交内容</w:t>
      </w:r>
    </w:p>
    <w:p w14:paraId="1A44FBF3">
      <w:r>
        <w:t>提交：</w:t>
      </w:r>
    </w:p>
    <w:p w14:paraId="0592DA1B">
      <w:r>
        <w:t>~/smartcar_ws/notes/week09_localization.md</w:t>
      </w:r>
      <w:r>
        <w:br w:type="textWrapping"/>
      </w:r>
      <w:r>
        <w:t>~/smartcar_ws/config/nav2_params.yaml</w:t>
      </w:r>
    </w:p>
    <w:p w14:paraId="782A098C">
      <w:r>
        <w:t>建议保留两张截图： 1. 粒子收敛+Scan与Map重合； 2. 一条明显绕障的Global Path。</w:t>
      </w:r>
    </w:p>
    <w:p w14:paraId="42FF42A4">
      <w:r>
        <w:t>8. 课后任务</w:t>
      </w:r>
    </w:p>
    <w:p w14:paraId="0A914FFD">
      <w:r>
        <w:t>把AMCL三项定位判据背后的理由写清楚，不要求背参数。</w:t>
      </w:r>
    </w:p>
    <w:p w14:paraId="7B027402">
      <w:r>
        <w:t>预习：Controller如何把一条Path变成连续/cmd_vel？Local Costmap为什么必须使用实时/scan？</w:t>
      </w:r>
    </w:p>
    <w:p w14:paraId="1528D928">
      <w:r>
        <w:t>9. 下次课预告</w:t>
      </w:r>
    </w:p>
    <w:p w14:paraId="6069C8E9">
      <w:r>
        <w:t>第10次课开启完整Nav2闭环：</w:t>
      </w:r>
    </w:p>
    <w:p w14:paraId="3A3249FF">
      <w:r>
        <w:t>AMCL</w:t>
      </w:r>
      <w:r>
        <w:br w:type="textWrapping"/>
      </w:r>
      <w:r>
        <w:t xml:space="preserve"> ↓</w:t>
      </w:r>
      <w:r>
        <w:br w:type="textWrapping"/>
      </w:r>
      <w:r>
        <w:t>Planner</w:t>
      </w:r>
      <w:r>
        <w:br w:type="textWrapping"/>
      </w:r>
      <w:r>
        <w:t xml:space="preserve"> ↓</w:t>
      </w:r>
      <w:r>
        <w:br w:type="textWrapping"/>
      </w:r>
      <w:r>
        <w:t>Global Path</w:t>
      </w:r>
      <w:r>
        <w:br w:type="textWrapping"/>
      </w:r>
      <w:r>
        <w:t xml:space="preserve"> ↓</w:t>
      </w:r>
      <w:r>
        <w:br w:type="textWrapping"/>
      </w:r>
      <w:r>
        <w:t>Controller</w:t>
      </w:r>
      <w:r>
        <w:br w:type="textWrapping"/>
      </w:r>
      <w:r>
        <w:t xml:space="preserve"> ↓</w:t>
      </w:r>
      <w:r>
        <w:br w:type="textWrapping"/>
      </w:r>
      <w:r>
        <w:t>/cmd_vel</w:t>
      </w:r>
      <w:r>
        <w:br w:type="textWrapping"/>
      </w:r>
      <w:r>
        <w:t xml:space="preserve"> ↓</w:t>
      </w:r>
      <w:r>
        <w:br w:type="textWrapping"/>
      </w:r>
      <w:r>
        <w:t>Gazebo底盘</w:t>
      </w:r>
    </w:p>
    <w:p w14:paraId="42C0A83B">
      <w:r>
        <w:t>并完成仿真准入考核。</w:t>
      </w:r>
    </w:p>
    <w:p w14:paraId="56E2A24A">
      <w:r>
        <w:t>10. 本次实验完成标志</w:t>
      </w:r>
    </w:p>
    <w:p w14:paraId="01F5EF3B">
      <w:r>
        <w:t>在机器人不自动运动的前提下，你已经能可靠完成：</w:t>
      </w:r>
    </w:p>
    <w:p w14:paraId="5AE8A822">
      <w:r>
        <w:t>加载地图</w:t>
      </w:r>
      <w:r>
        <w:br w:type="textWrapping"/>
      </w:r>
      <w:r>
        <w:t>→ AMCL定位</w:t>
      </w:r>
      <w:r>
        <w:br w:type="textWrapping"/>
      </w:r>
      <w:r>
        <w:t>→ 验证定位</w:t>
      </w:r>
      <w:r>
        <w:br w:type="textWrapping"/>
      </w:r>
      <w:r>
        <w:t>→ 计算全局路径</w:t>
      </w:r>
    </w:p>
    <w:p w14:paraId="2ACAAA51">
      <w:r>
        <w:t>即本次达标。</w:t>
      </w:r>
    </w:p>
    <w:p w14:paraId="14FFC6A9">
      <w:r>
        <w:br w:type="page"/>
      </w:r>
    </w:p>
    <w:p w14:paraId="18FA122F">
      <w:pPr>
        <w:pStyle w:val="3"/>
      </w:pPr>
      <w:r>
        <w:t>5. 本课必须会的命令速查</w:t>
      </w:r>
    </w:p>
    <w:p w14:paraId="7A5ADABE">
      <w:r>
        <w:rPr>
          <w:b/>
        </w:rPr>
        <w:t>进入工作空间：</w:t>
      </w:r>
      <w:r>
        <w:rPr>
          <w:rFonts w:ascii="Consolas" w:hAnsi="Consolas"/>
        </w:rPr>
        <w:t>cd ~/smartcar_ws</w:t>
      </w:r>
    </w:p>
    <w:p w14:paraId="5647821D">
      <w:r>
        <w:rPr>
          <w:b/>
        </w:rPr>
        <w:t>加载 Humble：</w:t>
      </w:r>
      <w:r>
        <w:rPr>
          <w:rFonts w:ascii="Consolas" w:hAnsi="Consolas"/>
        </w:rPr>
        <w:t>source /opt/ros/humble/setup.bash</w:t>
      </w:r>
    </w:p>
    <w:p w14:paraId="1639AE16">
      <w:r>
        <w:rPr>
          <w:b/>
        </w:rPr>
        <w:t>加载项目环境：</w:t>
      </w:r>
      <w:r>
        <w:rPr>
          <w:rFonts w:ascii="Consolas" w:hAnsi="Consolas"/>
        </w:rPr>
        <w:t>source ~/smartcar_ws/install/setup.bash</w:t>
      </w:r>
    </w:p>
    <w:p w14:paraId="04D0AFFC">
      <w:r>
        <w:rPr>
          <w:b/>
        </w:rPr>
        <w:t>查看包：</w:t>
      </w:r>
      <w:r>
        <w:rPr>
          <w:rFonts w:ascii="Consolas" w:hAnsi="Consolas"/>
        </w:rPr>
        <w:t>ros2 pkg list | grep smartcar</w:t>
      </w:r>
    </w:p>
    <w:p w14:paraId="40B7949F">
      <w:r>
        <w:rPr>
          <w:b/>
        </w:rPr>
        <w:t>查看节点：</w:t>
      </w:r>
      <w:r>
        <w:rPr>
          <w:rFonts w:ascii="Consolas" w:hAnsi="Consolas"/>
        </w:rPr>
        <w:t>ros2 node list</w:t>
      </w:r>
    </w:p>
    <w:p w14:paraId="202DDBFA">
      <w:r>
        <w:rPr>
          <w:b/>
        </w:rPr>
        <w:t>查看 Topic：</w:t>
      </w:r>
      <w:r>
        <w:rPr>
          <w:rFonts w:ascii="Consolas" w:hAnsi="Consolas"/>
        </w:rPr>
        <w:t>ros2 topic list</w:t>
      </w:r>
    </w:p>
    <w:p w14:paraId="7C0E285E">
      <w:r>
        <w:rPr>
          <w:b/>
        </w:rPr>
        <w:t>查看 Topic 类型：</w:t>
      </w:r>
      <w:r>
        <w:rPr>
          <w:rFonts w:ascii="Consolas" w:hAnsi="Consolas"/>
        </w:rPr>
        <w:t>ros2 topic type &lt;topic&gt;</w:t>
      </w:r>
    </w:p>
    <w:p w14:paraId="1752366D">
      <w:r>
        <w:rPr>
          <w:b/>
        </w:rPr>
        <w:t>查看 Topic 详细信息：</w:t>
      </w:r>
      <w:r>
        <w:rPr>
          <w:rFonts w:ascii="Consolas" w:hAnsi="Consolas"/>
        </w:rPr>
        <w:t>ros2 topic info &lt;topic&gt; -v</w:t>
      </w:r>
    </w:p>
    <w:p w14:paraId="7E804DBC">
      <w:r>
        <w:rPr>
          <w:b/>
        </w:rPr>
        <w:t>查看一次消息：</w:t>
      </w:r>
      <w:r>
        <w:rPr>
          <w:rFonts w:ascii="Consolas" w:hAnsi="Consolas"/>
        </w:rPr>
        <w:t>ros2 topic echo &lt;topic&gt; --once</w:t>
      </w:r>
    </w:p>
    <w:p w14:paraId="412474C2">
      <w:r>
        <w:rPr>
          <w:b/>
        </w:rPr>
        <w:t>查看频率：</w:t>
      </w:r>
      <w:r>
        <w:rPr>
          <w:rFonts w:ascii="Consolas" w:hAnsi="Consolas"/>
        </w:rPr>
        <w:t>ros2 topic hz &lt;topic&gt;</w:t>
      </w:r>
    </w:p>
    <w:p w14:paraId="512CF755">
      <w:r>
        <w:rPr>
          <w:b/>
        </w:rPr>
        <w:t>查看 TF：</w:t>
      </w:r>
      <w:r>
        <w:rPr>
          <w:rFonts w:ascii="Consolas" w:hAnsi="Consolas"/>
        </w:rPr>
        <w:t>ros2 run tf2_ros tf2_echo &lt;parent&gt; &lt;child&gt;</w:t>
      </w:r>
    </w:p>
    <w:p w14:paraId="3B2A33B7">
      <w:r>
        <w:rPr>
          <w:b/>
        </w:rPr>
        <w:t>生成 TF 图：</w:t>
      </w:r>
      <w:r>
        <w:rPr>
          <w:rFonts w:ascii="Consolas" w:hAnsi="Consolas"/>
        </w:rPr>
        <w:t>ros2 run tf2_tools view_frames</w:t>
      </w:r>
    </w:p>
    <w:p w14:paraId="26FADB61">
      <w:pPr>
        <w:pStyle w:val="3"/>
      </w:pPr>
      <w:r>
        <w:t>6. 常见现象 → 第一反应</w:t>
      </w:r>
    </w:p>
    <w:p w14:paraId="39489CCA">
      <w:pPr>
        <w:pStyle w:val="16"/>
      </w:pPr>
      <w:r>
        <w:rPr>
          <w:b/>
        </w:rPr>
        <w:t>双墙/多墙：</w:t>
      </w:r>
      <w:r>
        <w:t>先查 /scan、/odom、TF、轮距/轮径和速度，再查 SLAM 参数；不要一上来乱调 SLAM。</w:t>
      </w:r>
    </w:p>
    <w:p w14:paraId="0A0573BA">
      <w:pPr>
        <w:pStyle w:val="16"/>
      </w:pPr>
      <w:r>
        <w:rPr>
          <w:b/>
        </w:rPr>
        <w:t>TF 报错：</w:t>
      </w:r>
      <w:r>
        <w:t>先 ros2 topic list / tf2_echo；确认 frame 名字、父子关系、时间戳和是否存在重复发布。</w:t>
      </w:r>
    </w:p>
    <w:p w14:paraId="6453608E">
      <w:pPr>
        <w:pStyle w:val="16"/>
      </w:pPr>
      <w:r>
        <w:rPr>
          <w:b/>
        </w:rPr>
        <w:t>没有 /scan：</w:t>
      </w:r>
      <w:r>
        <w:t>检查传感器节点/Bridge、Topic 名称、消息类型、频率和 RViz 是否能看到扫描。</w:t>
      </w:r>
    </w:p>
    <w:p w14:paraId="3850DF56">
      <w:pPr>
        <w:pStyle w:val="16"/>
      </w:pPr>
      <w:r>
        <w:rPr>
          <w:b/>
        </w:rPr>
        <w:t>有 /cmd_vel 但车不动：</w:t>
      </w:r>
      <w:r>
        <w:t>查 Controller → /cmd_vel → Bridge → Gazebo/底盘接口，逐层确认。</w:t>
      </w:r>
    </w:p>
    <w:p w14:paraId="1EAF5955">
      <w:pPr>
        <w:pStyle w:val="16"/>
      </w:pPr>
      <w:r>
        <w:rPr>
          <w:b/>
        </w:rPr>
        <w:t>AMCL 粒子不收敛：</w:t>
      </w:r>
      <w:r>
        <w:t>先确认 map、scan、odom、TF 和时间都正确，再检查初始位姿和 AMCL 参数。</w:t>
      </w:r>
    </w:p>
    <w:p w14:paraId="506F9ECC">
      <w:pPr>
        <w:pStyle w:val="16"/>
      </w:pPr>
      <w:r>
        <w:rPr>
          <w:b/>
        </w:rPr>
        <w:t>Planner 没有路径：</w:t>
      </w:r>
      <w:r>
        <w:t>先确认 Goal 在可通行区域、Map/Costmap 正常、Planner Server 已启动。</w:t>
      </w:r>
    </w:p>
    <w:p w14:paraId="57E6A569">
      <w:pPr>
        <w:pStyle w:val="3"/>
      </w:pPr>
      <w:r>
        <w:t>7. 实验记录与验收</w:t>
      </w:r>
    </w:p>
    <w:p w14:paraId="1AAC46E9">
      <w:r>
        <w:t>学生必须记录：启动命令、关键 Topic、关键 TF、实际频率、出现过的故障、证据、修改内容、复测结果。</w:t>
      </w:r>
    </w:p>
    <w:p w14:paraId="5655CD28">
      <w:r>
        <w:t>□ 我能独立启动本课系统</w:t>
      </w:r>
    </w:p>
    <w:p w14:paraId="1AAB2E04">
      <w:r>
        <w:t>□ 我能解释关键 Node/Topic/Message</w:t>
      </w:r>
    </w:p>
    <w:p w14:paraId="5F1E9A1A">
      <w:r>
        <w:t>□ 我能用命令验证，而不是只看“有没有窗口”</w:t>
      </w:r>
    </w:p>
    <w:p w14:paraId="3F0169CF">
      <w:r>
        <w:t>□ 我能按数据→TF→时间→算法顺序排故</w:t>
      </w:r>
    </w:p>
    <w:p w14:paraId="21C1B65C">
      <w:r>
        <w:t>□ 我完成了本课验收并记录结果</w:t>
      </w:r>
    </w:p>
    <w:p w14:paraId="0A43D0FB">
      <w:pPr>
        <w:pStyle w:val="3"/>
      </w:pPr>
      <w:r>
        <w:t>8. 教师故障抽查（建议）</w:t>
      </w:r>
    </w:p>
    <w:p w14:paraId="3B2615CB">
      <w:r>
        <w:t>教师随机制造一个故障，学生不得直接询问“答案是什么”，必须先说出：现象 → 假设 → 要查的命令/Topic/TF → 证据 → 修改 → 复测。</w:t>
      </w:r>
    </w:p>
    <w:p w14:paraId="7AD628DF">
      <w:pPr>
        <w:pStyle w:val="3"/>
      </w:pPr>
      <w:r>
        <w:t>附录 A：术语与算法详解</w:t>
      </w:r>
    </w:p>
    <w:p w14:paraId="0EACE026">
      <w:r>
        <w:t>本附录解决两件事：一是把本课出现的名词讲清楚（AMCL 是什么、SLAM 是什么、Global Path 是什么）；二是说明 ROS 2 里那些包内部到底跑的是什么算法。这些算法在 ROS 2 里已经被封装成包，学生不需要自己实现，但必须知道每个“盒子”在解决什么问题，否则排故只能靠猜。</w:t>
      </w:r>
    </w:p>
    <w:p w14:paraId="53F1EF42">
      <w:pPr>
        <w:pStyle w:val="4"/>
      </w:pPr>
      <w:r>
        <w:t>A.1 三个问题，四段链路</w:t>
      </w:r>
    </w:p>
    <w:p w14:paraId="2E8B032E">
      <w:r>
        <w:t>机器人自主移动，本质上只回答三个问题：</w:t>
      </w:r>
    </w:p>
    <w:p w14:paraId="2664A4BC">
      <w:pPr>
        <w:pStyle w:val="16"/>
      </w:pPr>
      <w:r>
        <w:t>我在哪？—— 定位（Localization）</w:t>
      </w:r>
    </w:p>
    <w:p w14:paraId="4E0D0BAE">
      <w:pPr>
        <w:pStyle w:val="16"/>
      </w:pPr>
      <w:r>
        <w:t>环境长什么样？—— 建图（Mapping）</w:t>
      </w:r>
    </w:p>
    <w:p w14:paraId="06F1A9F8">
      <w:pPr>
        <w:pStyle w:val="16"/>
      </w:pPr>
      <w:r>
        <w:t>怎么走过去？—— 路径规划与运动控制（Planning &amp; Control）</w:t>
      </w:r>
    </w:p>
    <w:p w14:paraId="20386BAE">
      <w:r>
        <w:t>本课的四段链路，对应的就是这四个盒子：</w:t>
      </w:r>
    </w:p>
    <w:p w14:paraId="64438AE4">
      <w:r>
        <w:t>SLAM（建图 + 定位）    : /scan + /odom                -&gt;  /map</w:t>
      </w:r>
      <w:r>
        <w:br w:type="textWrapping"/>
      </w:r>
      <w:r>
        <w:t>AMCL（只做定位）       : /scan + 已有地图 + 初始位姿  -&gt;  map -&gt; odom</w:t>
      </w:r>
      <w:r>
        <w:br w:type="textWrapping"/>
      </w:r>
      <w:r>
        <w:t>Planner（只算路线）    : 起点 + 目标点               -&gt;  /plan</w:t>
      </w:r>
      <w:r>
        <w:br w:type="textWrapping"/>
      </w:r>
      <w:r>
        <w:t>Controller（只算速度） : /plan + 实时障碍            -&gt;  /cmd_vel</w:t>
      </w:r>
    </w:p>
    <w:p w14:paraId="5A59E33A">
      <w:r>
        <w:t>记住这条链路，本课所有实验现象都能对上号：地图从哪来（第 7 课 SLAM）、定位靠什么修正（AMCL）、路线谁生成（Planner）、车为什么不动（缺 Controller）。</w:t>
      </w:r>
    </w:p>
    <w:p w14:paraId="1D22D204">
      <w:pPr>
        <w:pStyle w:val="4"/>
      </w:pPr>
      <w:r>
        <w:t>A.2 SLAM 是什么，ROS 2 里用的是哪类算法</w:t>
      </w:r>
    </w:p>
    <w:p w14:paraId="4F4477FB">
      <w:r>
        <w:t>SLAM = Simultaneous Localization and Mapping，同时定位与建图。</w:t>
      </w:r>
    </w:p>
    <w:p w14:paraId="422118BE">
      <w:r>
        <w:t>它的难点是“鸡生蛋”：要建图，得先知道自己在哪；要知道自己在哪，又得先有地图。SLAM 就是在两者都不知道的情况下，同时把地图和轨迹解出来。</w:t>
      </w:r>
    </w:p>
    <w:p w14:paraId="2206E06B">
      <w:r>
        <w:t>输入输出：</w:t>
      </w:r>
    </w:p>
    <w:p w14:paraId="49FAF5BA">
      <w:r>
        <w:t>输入 : /scan（激光）+ 里程计信息（/odom、TF）</w:t>
      </w:r>
      <w:r>
        <w:br w:type="textWrapping"/>
      </w:r>
      <w:r>
        <w:t>输出 : /map（占据栅格地图 OccupancyGrid）+ 对漂移的修正量（map -&gt; odom）</w:t>
      </w:r>
    </w:p>
    <w:p w14:paraId="5BD954EA">
      <w:r>
        <w:t>占据栅格地图：把地面切成小方格，每格记录“被障碍占据的概率”。resolution: 0.05 表示一格 5 cm，显示上黑色=障碍、白色=可通行、灰色=未知。</w:t>
      </w:r>
    </w:p>
    <w:p w14:paraId="69E9627D">
      <w:r>
        <w:t>SLAM 的算法家族（学生只需认识分类，不必推导）：</w:t>
      </w:r>
    </w:p>
    <w:p w14:paraId="6A708DD3">
      <w:pPr>
        <w:pStyle w:val="16"/>
      </w:pPr>
      <w:r>
        <w:t>滤波类：把“位姿 + 地图”当成概率分布，用粒子滤波递推。代表：Gmapping（ROS 1 的 Rao-Blackwellized 粒子滤波）、Hector SLAM（不做回环，靠高斯-牛顿扫描匹配）。</w:t>
      </w:r>
    </w:p>
    <w:p w14:paraId="509E4D5D">
      <w:pPr>
        <w:pStyle w:val="16"/>
      </w:pPr>
      <w:r>
        <w:t>图优化类：把每个时刻的位姿当作节点、位姿之间的约束当作边，建图后用最小二乘统一优化。代表：Cartographer（子图 + 回环 + 位姿图优化）、slam_toolbox。</w:t>
      </w:r>
    </w:p>
    <w:p w14:paraId="74BA54D0">
      <w:pPr>
        <w:pStyle w:val="16"/>
      </w:pPr>
      <w:r>
        <w:t>前端扫描匹配（Scan Matching）：估算“两帧激光之间我移动了多少”，常用 ICP、相关扫描匹配（CSM）等方法。所有 SLAM 都离不开它。</w:t>
      </w:r>
    </w:p>
    <w:p w14:paraId="66D3261E">
      <w:pPr>
        <w:pStyle w:val="16"/>
      </w:pPr>
      <w:r>
        <w:t>回环检测（Loop Closure）：走回走过的地方时认出“这里我来过”，把长时间累积的误差一次性拉回来。</w:t>
      </w:r>
    </w:p>
    <w:p w14:paraId="4D0A491D">
      <w:r>
        <w:t>本课用的是 slam_toolbox（online_async）：前端是 Karto 的扫描匹配，后端是位姿图优化（求解器由 solver_plugin 决定，Karto 的 SPA 或 Ceres），并支持回环检测。</w:t>
      </w:r>
    </w:p>
    <w:p w14:paraId="60133C52">
      <w:r>
        <w:t>为什么会出现“双墙”：位姿估计有误差时，同一面墙在不同时刻被贴到地图的不同位置，就出现了两层墙。这属于建图质量问题（第 8 课内容），不是 AMCL 的错。</w:t>
      </w:r>
    </w:p>
    <w:p w14:paraId="4932FC84">
      <w:r>
        <w:t>重要约束：SLAM 与 AMCL 不能在同一台机器人上同时运行——两者都在抢 map -&gt; odom 与 /map 的职责。建图阶段用 SLAM；建完图、有了地图文件之后，定位阶段必须换成 AMCL。</w:t>
      </w:r>
    </w:p>
    <w:p w14:paraId="007ECBF4">
      <w:pPr>
        <w:pStyle w:val="4"/>
      </w:pPr>
      <w:r>
        <w:t>A.3 AMCL 是什么，算法到底是什么</w:t>
      </w:r>
    </w:p>
    <w:p w14:paraId="69971C4B">
      <w:r>
        <w:t>AMCL = Adaptive Monte Carlo Localization，自适应蒙特卡洛定位。它是在“已有地图”前提下做定位，不建图。</w:t>
      </w:r>
    </w:p>
    <w:p w14:paraId="0B033908">
      <w:r>
        <w:t>它的算法本质是粒子滤波（Particle Filter），属于贝叶斯滤波的采样实现（Sequential Monte Carlo）。一句话概括：撒一大堆“我可能在这儿”的猜测（粒子），用激光去检验哪个猜测靠谱，靠谱的留下并繁殖、不靠谱的淘汰，重复几十次就收敛到真实位姿。</w:t>
      </w:r>
    </w:p>
    <w:p w14:paraId="0193510B">
      <w:r>
        <w:t>每一帧激光到来时，AMCL 内部按这六步走：</w:t>
      </w:r>
    </w:p>
    <w:p w14:paraId="6514907F">
      <w:r>
        <w:t>1 运动传播 : 按 /odom 的变化移动所有粒子，并叠加随机噪声（alpha1~alpha4）</w:t>
      </w:r>
      <w:r>
        <w:br w:type="textWrapping"/>
      </w:r>
      <w:r>
        <w:t>2 观测打分 : 把每个粒子的位姿代入地图，计算该位姿下激光读数与地图的吻合程度</w:t>
      </w:r>
      <w:r>
        <w:br w:type="textWrapping"/>
      </w:r>
      <w:r>
        <w:t xml:space="preserve">             （z_hit / z_rand / z_max / z_short 描述激光噪声构成）</w:t>
      </w:r>
      <w:r>
        <w:br w:type="textWrapping"/>
      </w:r>
      <w:r>
        <w:t>3 归一化   : 把吻合程度变成权重</w:t>
      </w:r>
      <w:r>
        <w:br w:type="textWrapping"/>
      </w:r>
      <w:r>
        <w:t>4 重采样   : 按权重复制“像”的粒子、淘汰“不像”的粒子（resample_interval 控制频次）</w:t>
      </w:r>
      <w:r>
        <w:br w:type="textWrapping"/>
      </w:r>
      <w:r>
        <w:t>5 输出位姿 : 粒子加权平均即位姿估计，并广播 map -&gt; odom</w:t>
      </w:r>
      <w:r>
        <w:br w:type="textWrapping"/>
      </w:r>
      <w:r>
        <w:t>6 自适应   : 粒子数在 min_particles / max_particles 之间按不确定度自动调整（KLD 采样）</w:t>
      </w:r>
      <w:r>
        <w:br w:type="textWrapping"/>
      </w:r>
      <w:r>
        <w:t xml:space="preserve">             —— 这就是名字里 Adaptive（自适应）的含义</w:t>
      </w:r>
    </w:p>
    <w:p w14:paraId="6DD9FA3B">
      <w:r>
        <w:t>参数与算法环节的对应关系：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803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1834414">
            <w:r>
              <w:t>参数</w:t>
            </w:r>
          </w:p>
        </w:tc>
        <w:tc>
          <w:tcPr>
            <w:tcW w:w="3324" w:type="dxa"/>
          </w:tcPr>
          <w:p w14:paraId="6023D0BC">
            <w:r>
              <w:t>对应环节</w:t>
            </w:r>
          </w:p>
        </w:tc>
        <w:tc>
          <w:tcPr>
            <w:tcW w:w="3324" w:type="dxa"/>
          </w:tcPr>
          <w:p w14:paraId="45EA8EAE">
            <w:r>
              <w:t>含义</w:t>
            </w:r>
          </w:p>
        </w:tc>
      </w:tr>
      <w:tr w14:paraId="43A4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87F7592">
            <w:r>
              <w:t>min_particles / max_particles</w:t>
            </w:r>
          </w:p>
        </w:tc>
        <w:tc>
          <w:tcPr>
            <w:tcW w:w="3324" w:type="dxa"/>
          </w:tcPr>
          <w:p w14:paraId="4A0F44DD">
            <w:r>
              <w:t>粒子数量</w:t>
            </w:r>
          </w:p>
        </w:tc>
        <w:tc>
          <w:tcPr>
            <w:tcW w:w="3324" w:type="dxa"/>
          </w:tcPr>
          <w:p w14:paraId="5EFA2B05">
            <w:r>
              <w:t>自适应粒子滤波在这两者之间浮动；越大越稳，也越慢</w:t>
            </w:r>
          </w:p>
        </w:tc>
      </w:tr>
      <w:tr w14:paraId="1D11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743EAAA">
            <w:r>
              <w:t>alpha1 ~ alpha4</w:t>
            </w:r>
          </w:p>
        </w:tc>
        <w:tc>
          <w:tcPr>
            <w:tcW w:w="3324" w:type="dxa"/>
          </w:tcPr>
          <w:p w14:paraId="7C480A8B">
            <w:r>
              <w:t>运动模型噪声</w:t>
            </w:r>
          </w:p>
        </w:tc>
        <w:tc>
          <w:tcPr>
            <w:tcW w:w="3324" w:type="dxa"/>
          </w:tcPr>
          <w:p w14:paraId="69C70F46">
            <w:r>
              <w:t>越大表示越不信任里程计，粒子散得越开</w:t>
            </w:r>
          </w:p>
        </w:tc>
      </w:tr>
      <w:tr w14:paraId="51CC4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1A5E8B4">
            <w:r>
              <w:t>z_hit / z_rand / z_max / z_short、sigma_hit</w:t>
            </w:r>
          </w:p>
        </w:tc>
        <w:tc>
          <w:tcPr>
            <w:tcW w:w="3324" w:type="dxa"/>
          </w:tcPr>
          <w:p w14:paraId="1FCABC8D">
            <w:r>
              <w:t>观测模型</w:t>
            </w:r>
          </w:p>
        </w:tc>
        <w:tc>
          <w:tcPr>
            <w:tcW w:w="3324" w:type="dxa"/>
          </w:tcPr>
          <w:p w14:paraId="02B215BD">
            <w:r>
              <w:t>描述激光读数中命中、随机、超量程、短读各占多少</w:t>
            </w:r>
          </w:p>
        </w:tc>
      </w:tr>
      <w:tr w14:paraId="6A033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36A3242">
            <w:r>
              <w:t>laser_model_type</w:t>
            </w:r>
          </w:p>
        </w:tc>
        <w:tc>
          <w:tcPr>
            <w:tcW w:w="3324" w:type="dxa"/>
          </w:tcPr>
          <w:p w14:paraId="2891B379">
            <w:r>
              <w:t>观测模型类型</w:t>
            </w:r>
          </w:p>
        </w:tc>
        <w:tc>
          <w:tcPr>
            <w:tcW w:w="3324" w:type="dxa"/>
          </w:tcPr>
          <w:p w14:paraId="27057D55">
            <w:r>
              <w:t>likelihood_field = 预先把地图转成距离场再查表评分，速度快、抗噪好</w:t>
            </w:r>
          </w:p>
        </w:tc>
      </w:tr>
      <w:tr w14:paraId="5181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AE8672E">
            <w:r>
              <w:t>update_min_d / update_min_a</w:t>
            </w:r>
          </w:p>
        </w:tc>
        <w:tc>
          <w:tcPr>
            <w:tcW w:w="3324" w:type="dxa"/>
          </w:tcPr>
          <w:p w14:paraId="12016F48">
            <w:r>
              <w:t>更新门限</w:t>
            </w:r>
          </w:p>
        </w:tc>
        <w:tc>
          <w:tcPr>
            <w:tcW w:w="3324" w:type="dxa"/>
          </w:tcPr>
          <w:p w14:paraId="75DC4FBF">
            <w:r>
              <w:t>位移/转角超过门限才做一次滤波更新——所以静止时几乎不更新</w:t>
            </w:r>
          </w:p>
        </w:tc>
      </w:tr>
      <w:tr w14:paraId="1ABFF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4D27E91">
            <w:r>
              <w:t>resample_interval</w:t>
            </w:r>
          </w:p>
        </w:tc>
        <w:tc>
          <w:tcPr>
            <w:tcW w:w="3324" w:type="dxa"/>
          </w:tcPr>
          <w:p w14:paraId="3EB5D280">
            <w:r>
              <w:t>重采样频率</w:t>
            </w:r>
          </w:p>
        </w:tc>
        <w:tc>
          <w:tcPr>
            <w:tcW w:w="3324" w:type="dxa"/>
          </w:tcPr>
          <w:p w14:paraId="6E4C0D5B">
            <w:r>
              <w:t>每处理几次观测做一次重采样</w:t>
            </w:r>
          </w:p>
        </w:tc>
      </w:tr>
      <w:tr w14:paraId="2FC0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5CE1ABA">
            <w:r>
              <w:t>recovery_alpha_fast / recovery_alpha_slow</w:t>
            </w:r>
          </w:p>
        </w:tc>
        <w:tc>
          <w:tcPr>
            <w:tcW w:w="3324" w:type="dxa"/>
          </w:tcPr>
          <w:p w14:paraId="2F32DBEB">
            <w:r>
              <w:t>恢复机制</w:t>
            </w:r>
          </w:p>
        </w:tc>
        <w:tc>
          <w:tcPr>
            <w:tcW w:w="3324" w:type="dxa"/>
          </w:tcPr>
          <w:p w14:paraId="57DED8FD">
            <w:r>
              <w:t>大于 0 时会随机撒粒子以应对定位丢失；本课为 0，等于关闭</w:t>
            </w:r>
          </w:p>
        </w:tc>
      </w:tr>
      <w:tr w14:paraId="6D23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AD5BBC">
            <w:r>
              <w:t>tf_broadcast / transform_tolerance / save_pose_rate</w:t>
            </w:r>
          </w:p>
        </w:tc>
        <w:tc>
          <w:tcPr>
            <w:tcW w:w="3324" w:type="dxa"/>
          </w:tcPr>
          <w:p w14:paraId="431C775D">
            <w:r>
              <w:t>输出</w:t>
            </w:r>
          </w:p>
        </w:tc>
        <w:tc>
          <w:tcPr>
            <w:tcW w:w="3324" w:type="dxa"/>
          </w:tcPr>
          <w:p w14:paraId="226CC54A">
            <w:r>
              <w:t>是否广播 map -&gt; odom、TF 容差、位姿保存频率</w:t>
            </w:r>
          </w:p>
        </w:tc>
      </w:tr>
    </w:tbl>
    <w:p w14:paraId="2216C824">
      <w:r>
        <w:t>必须记住的几个关键词：</w:t>
      </w:r>
    </w:p>
    <w:p w14:paraId="3E73E285">
      <w:pPr>
        <w:pStyle w:val="16"/>
      </w:pPr>
      <w:r>
        <w:t>粒子云（Particle Cloud）：所有粒子的可视化，话题 /particle_cloud，类型 nav2_msgs/msg/ParticleCloud。AMCL 在收到初始位姿之后才会发布它。</w:t>
      </w:r>
    </w:p>
    <w:p w14:paraId="2CB6C02F">
      <w:pPr>
        <w:pStyle w:val="16"/>
      </w:pPr>
      <w:r>
        <w:t>收敛（Converge）：粒子从满屏散点收缩成车周围的一小簇，表示滤波器相信自己的估计。</w:t>
      </w:r>
    </w:p>
    <w:p w14:paraId="491C4929">
      <w:pPr>
        <w:pStyle w:val="16"/>
      </w:pPr>
      <w:r>
        <w:t>初始位姿（Initial Pose）：AMCL 属于“局部”定位，需要人给一个“车大概在哪、朝哪”的初值；给错会收敛到错误位置（局部最优）。</w:t>
      </w:r>
    </w:p>
    <w:p w14:paraId="54A52433">
      <w:pPr>
        <w:pStyle w:val="16"/>
      </w:pPr>
      <w:r>
        <w:t>为什么“粒子集中 ≠ 定位正确”：环境里若存在相似的走廊或对称结构，错误的假设也可能和激光观测很吻合。</w:t>
      </w:r>
    </w:p>
    <w:p w14:paraId="444081A5">
      <w:r>
        <w:t>为什么 AMCL 只发布 map -&gt; odom，而不发布 map -&gt; base_link：</w:t>
      </w:r>
    </w:p>
    <w:p w14:paraId="0BD8D7EE">
      <w:pPr>
        <w:pStyle w:val="16"/>
      </w:pPr>
      <w:r>
        <w:t>odom -&gt; base_link 由底盘自己发布（仿真里是 Ignition 的 DiffDrive 插件）：短期准确，长期会漂移。</w:t>
      </w:r>
    </w:p>
    <w:p w14:paraId="0EE56400">
      <w:pPr>
        <w:pStyle w:val="16"/>
      </w:pPr>
      <w:r>
        <w:t>AMCL 的工作方式正是修正这段漂移，所以它发布的是一块补丁——map -&gt; odom。</w:t>
      </w:r>
    </w:p>
    <w:p w14:paraId="7647E9AD">
      <w:pPr>
        <w:pStyle w:val="16"/>
      </w:pPr>
      <w:r>
        <w:t>完整链条：map --(AMCL)--&gt; odom --(底盘)--&gt; base_link --(robot_state_publisher)--&gt; laser_link。</w:t>
      </w:r>
    </w:p>
    <w:p w14:paraId="63783BB1">
      <w:r>
        <w:t>ROS 2 里对应的包是 nav2_amcl（ROS 1 时代 amcl 包的移植，参数名一直沿用）。</w:t>
      </w:r>
    </w:p>
    <w:p w14:paraId="09C71FA5">
      <w:pPr>
        <w:pStyle w:val="4"/>
      </w:pPr>
      <w:r>
        <w:t>A.4 路径规划：先分清两层，再认识几类算法</w:t>
      </w:r>
    </w:p>
    <w:p w14:paraId="5D6AC88F">
      <w:r>
        <w:t>规划分两层，这是学生最容易混淆的地方：</w:t>
      </w:r>
    </w:p>
    <w:p w14:paraId="555D8720">
      <w:pPr>
        <w:pStyle w:val="16"/>
      </w:pPr>
      <w:r>
        <w:t>全局规划（Global Planner）：掌握整张地图，回答“从起点到目标走哪条路”，输出一条路径（nav_msgs/Path，本课话题 /plan）。它完全不考虑轮子怎么转。</w:t>
      </w:r>
    </w:p>
    <w:p w14:paraId="7D78CBF5">
      <w:pPr>
        <w:pStyle w:val="16"/>
      </w:pPr>
      <w:r>
        <w:t>局部规划 / 控制（Local Planner / Controller）：只看眼前几米的障碍，回答“这一瞬间轮子转多快”，输出速度指令（geometry_msgs/Twist，话题 /cmd_vel）。</w:t>
      </w:r>
    </w:p>
    <w:p w14:paraId="1039C7E2">
      <w:pPr>
        <w:pStyle w:val="16"/>
      </w:pPr>
      <w:r>
        <w:t>所以“有 Global Path 但机器人不动”是正常现象（实验八），中间缺的是 Controller 与执行链路。</w:t>
      </w:r>
    </w:p>
    <w:p w14:paraId="7847F852">
      <w:r>
        <w:t>全局规划常用算法：</w:t>
      </w:r>
    </w:p>
    <w:p w14:paraId="5C2D7F67">
      <w:pPr>
        <w:pStyle w:val="16"/>
      </w:pPr>
      <w:r>
        <w:t>Dijkstra：在栅格图上做最短路搜索，保证最优但扩展节点多；NavFn 的默认实现。</w:t>
      </w:r>
    </w:p>
    <w:p w14:paraId="11E6A496">
      <w:pPr>
        <w:pStyle w:val="16"/>
      </w:pPr>
      <w:r>
        <w:t>A*：Dijkstra 加启发式（优先朝目标方向扩展），更快；NavFn 里把 use_astar 设为 true 即可切换。</w:t>
      </w:r>
    </w:p>
    <w:p w14:paraId="77D1C650">
      <w:pPr>
        <w:pStyle w:val="16"/>
      </w:pPr>
      <w:r>
        <w:t>Hybrid-A*：搜索状态里带上车的朝向，生成满足最小转弯半径、车能真正跟随的路径（Smac Planner）。</w:t>
      </w:r>
    </w:p>
    <w:p w14:paraId="7AAF4B92">
      <w:pPr>
        <w:pStyle w:val="16"/>
      </w:pPr>
      <w:r>
        <w:t>State Lattice / 采样类：用预先设计的运动基元或随机采样（OMPL、RRT 系列）生成可行平滑路径。</w:t>
      </w:r>
    </w:p>
    <w:p w14:paraId="6DB58777">
      <w:pPr>
        <w:pStyle w:val="16"/>
      </w:pPr>
      <w:r>
        <w:t>本课用的是 nav2_navfn_planner/NavfnPlanner，即栅格搜索（默认为 Dijkstra，可切换 A*）。</w:t>
      </w:r>
    </w:p>
    <w:p w14:paraId="74E3F6CA">
      <w:r>
        <w:t>局部规划常用算法：</w:t>
      </w:r>
    </w:p>
    <w:p w14:paraId="002FC950">
      <w:pPr>
        <w:pStyle w:val="16"/>
      </w:pPr>
      <w:r>
        <w:t>DWA（Dynamic Window Approach，动态窗口法）：在“当前速度 ± 加减速能力”限定的速度窗口里采样大量 (v, ω) 组合，前向模拟若干秒，用打分函数选最好的一组。Nav2 的实现是 dwb_core::DWBLocalPlanner（DWA 的插件化重写，critics 就是打分项）。</w:t>
      </w:r>
    </w:p>
    <w:p w14:paraId="41BB01C7">
      <w:pPr>
        <w:pStyle w:val="16"/>
      </w:pPr>
      <w:r>
        <w:t>纯跟踪（Pure Pursuit / Regulated Pure Pursuit）：在路径上取一个前视点算转向，实现简单、轨迹平滑。</w:t>
      </w:r>
    </w:p>
    <w:p w14:paraId="672F3353">
      <w:pPr>
        <w:pStyle w:val="16"/>
      </w:pPr>
      <w:r>
        <w:t>TEB（Timed Elastic Band，时间弹性带）：把路径当作橡皮筋，在时间维度上做优化，可加入运动学约束（第三方插件）。</w:t>
      </w:r>
    </w:p>
    <w:p w14:paraId="549940FD">
      <w:pPr>
        <w:pStyle w:val="16"/>
      </w:pPr>
      <w:r>
        <w:t>MPPI（Model Predictive Path Integral）：采样型模型预测控制（MPC），在预测时域内随机采样并加权平均。</w:t>
      </w:r>
    </w:p>
    <w:p w14:paraId="78733EEA">
      <w:pPr>
        <w:pStyle w:val="16"/>
      </w:pPr>
      <w:r>
        <w:t>本课用的是 DWB 的默认配置（max_vel_x: 0.26、max_vel_theta: 1.0 等参数都在这一段里）。</w:t>
      </w:r>
    </w:p>
    <w:p w14:paraId="756714B7">
      <w:r>
        <w:t>代价地图（Costmap）：规划真正使用的“地图”，并不是 /map 本身，而是由多层叠加而成：</w:t>
      </w:r>
    </w:p>
    <w:p w14:paraId="07C9F812">
      <w:pPr>
        <w:pStyle w:val="16"/>
      </w:pPr>
      <w:r>
        <w:t>static_layer：静态地图层，来自 /map。</w:t>
      </w:r>
    </w:p>
    <w:p w14:paraId="53180BCF">
      <w:pPr>
        <w:pStyle w:val="16"/>
      </w:pPr>
      <w:r>
        <w:t>obstacle_layer：障碍层，用实时激光把障碍标进去（marking），并沿激光方向清空无障碍区域（clearing，靠 raytrace）。</w:t>
      </w:r>
    </w:p>
    <w:p w14:paraId="7243AFA0">
      <w:pPr>
        <w:pStyle w:val="16"/>
      </w:pPr>
      <w:r>
        <w:t>voxel_layer：三维体素形式的障碍层（局部代价地图使用）。</w:t>
      </w:r>
    </w:p>
    <w:p w14:paraId="17CF810D">
      <w:pPr>
        <w:pStyle w:val="16"/>
      </w:pPr>
      <w:r>
        <w:t>inflation_layer：膨胀层，按 robot_radius 把障碍向外扩张，inflation_radius 决定影响范围，cost_scaling_factor 决定代价衰减快慢——“走廊太窄车不敢走”就是这一层造成的。</w:t>
      </w:r>
    </w:p>
    <w:p w14:paraId="38C8B301">
      <w:pPr>
        <w:pStyle w:val="16"/>
      </w:pPr>
      <w:r>
        <w:t>全局代价地图在 map 坐标系下覆盖整张地图；局部代价地图在 odom 坐标系下是跟着车移动的滚动窗口（本课 3 m × 3 m）。</w:t>
      </w:r>
    </w:p>
    <w:p w14:paraId="44CCAF75">
      <w:r>
        <w:t>另外两个必须知道的机制：</w:t>
      </w:r>
    </w:p>
    <w:p w14:paraId="58B4B69D">
      <w:pPr>
        <w:pStyle w:val="16"/>
      </w:pPr>
      <w:r>
        <w:t>行为树（Behavior Tree）：Nav2 用行为树而非 if-else 编排导航流程（BT Navigator）。一次 NavigateToPose 内部包含规划、跟随、到位检查，失败则执行恢复行为（Spin / BackUp / Wait）。</w:t>
      </w:r>
    </w:p>
    <w:p w14:paraId="1F8BB5B7">
      <w:pPr>
        <w:pStyle w:val="16"/>
      </w:pPr>
      <w:r>
        <w:t>生命周期节点（Lifecycle Node）：Nav2 的节点都要经过 configure -&gt; activate 才真正工作。autostart:=true 让它们自动激活；RViz 面板里的 Localization: active 说的就是这件事。</w:t>
      </w:r>
    </w:p>
    <w:p w14:paraId="77D5B02F">
      <w:pPr>
        <w:pStyle w:val="4"/>
      </w:pPr>
      <w:r>
        <w:t>A.5 对照表：你敲的命令 ↔ 里面跑的算法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712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0BAAE33D">
            <w:r>
              <w:t>你在终端/RViz 里看到的名字</w:t>
            </w:r>
          </w:p>
        </w:tc>
        <w:tc>
          <w:tcPr>
            <w:tcW w:w="2493" w:type="dxa"/>
          </w:tcPr>
          <w:p w14:paraId="2DCFA357">
            <w:r>
              <w:t>ROS 2 包 / 节点</w:t>
            </w:r>
          </w:p>
        </w:tc>
        <w:tc>
          <w:tcPr>
            <w:tcW w:w="2493" w:type="dxa"/>
          </w:tcPr>
          <w:p w14:paraId="0E50B343">
            <w:r>
              <w:t>内部算法</w:t>
            </w:r>
          </w:p>
        </w:tc>
        <w:tc>
          <w:tcPr>
            <w:tcW w:w="2493" w:type="dxa"/>
          </w:tcPr>
          <w:p w14:paraId="72A78673">
            <w:r>
              <w:t>本课是否使用</w:t>
            </w:r>
          </w:p>
        </w:tc>
      </w:tr>
      <w:tr w14:paraId="6482F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BA62F43">
            <w:r>
              <w:t>slam_toolbox（online_async）</w:t>
            </w:r>
          </w:p>
        </w:tc>
        <w:tc>
          <w:tcPr>
            <w:tcW w:w="2493" w:type="dxa"/>
          </w:tcPr>
          <w:p w14:paraId="18B95739">
            <w:r>
              <w:t>slam_toolbox</w:t>
            </w:r>
          </w:p>
        </w:tc>
        <w:tc>
          <w:tcPr>
            <w:tcW w:w="2493" w:type="dxa"/>
          </w:tcPr>
          <w:p w14:paraId="29988243">
            <w:r>
              <w:t>Karto 扫描匹配 + 位姿图优化 + 回环检测</w:t>
            </w:r>
          </w:p>
        </w:tc>
        <w:tc>
          <w:tcPr>
            <w:tcW w:w="2493" w:type="dxa"/>
          </w:tcPr>
          <w:p w14:paraId="423F7ACE">
            <w:r>
              <w:t>第 7 课建图</w:t>
            </w:r>
          </w:p>
        </w:tc>
      </w:tr>
      <w:tr w14:paraId="3205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586156B">
            <w:r>
              <w:t>AMCL</w:t>
            </w:r>
          </w:p>
        </w:tc>
        <w:tc>
          <w:tcPr>
            <w:tcW w:w="2493" w:type="dxa"/>
          </w:tcPr>
          <w:p w14:paraId="576CCD32">
            <w:r>
              <w:t>nav2_amcl</w:t>
            </w:r>
          </w:p>
        </w:tc>
        <w:tc>
          <w:tcPr>
            <w:tcW w:w="2493" w:type="dxa"/>
          </w:tcPr>
          <w:p w14:paraId="6ABD17E4">
            <w:r>
              <w:t>自适应粒子滤波（MCL + KLD 采样）</w:t>
            </w:r>
          </w:p>
        </w:tc>
        <w:tc>
          <w:tcPr>
            <w:tcW w:w="2493" w:type="dxa"/>
          </w:tcPr>
          <w:p w14:paraId="371D6505">
            <w:r>
              <w:t>使用（实验三）</w:t>
            </w:r>
          </w:p>
        </w:tc>
      </w:tr>
      <w:tr w14:paraId="76AD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B536240">
            <w:r>
              <w:t>map_server</w:t>
            </w:r>
          </w:p>
        </w:tc>
        <w:tc>
          <w:tcPr>
            <w:tcW w:w="2493" w:type="dxa"/>
          </w:tcPr>
          <w:p w14:paraId="06D7683B">
            <w:r>
              <w:t>nav2_map_server</w:t>
            </w:r>
          </w:p>
        </w:tc>
        <w:tc>
          <w:tcPr>
            <w:tcW w:w="2493" w:type="dxa"/>
          </w:tcPr>
          <w:p w14:paraId="5F98519C">
            <w:r>
              <w:t>无算法，读取 pgm + yaml 转成 OccupancyGrid</w:t>
            </w:r>
          </w:p>
        </w:tc>
        <w:tc>
          <w:tcPr>
            <w:tcW w:w="2493" w:type="dxa"/>
          </w:tcPr>
          <w:p w14:paraId="61E8736A">
            <w:r>
              <w:t>使用</w:t>
            </w:r>
          </w:p>
        </w:tc>
      </w:tr>
      <w:tr w14:paraId="417E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68212C7">
            <w:r>
              <w:t>Global Path（/plan）</w:t>
            </w:r>
          </w:p>
        </w:tc>
        <w:tc>
          <w:tcPr>
            <w:tcW w:w="2493" w:type="dxa"/>
          </w:tcPr>
          <w:p w14:paraId="45DBEDC6">
            <w:r>
              <w:t>nav2_navfn_planner</w:t>
            </w:r>
          </w:p>
        </w:tc>
        <w:tc>
          <w:tcPr>
            <w:tcW w:w="2493" w:type="dxa"/>
          </w:tcPr>
          <w:p w14:paraId="0F6060C8">
            <w:r>
              <w:t>栅格图搜索：Dijkstra（可切 A*）</w:t>
            </w:r>
          </w:p>
        </w:tc>
        <w:tc>
          <w:tcPr>
            <w:tcW w:w="2493" w:type="dxa"/>
          </w:tcPr>
          <w:p w14:paraId="2A8B1300">
            <w:r>
              <w:t>使用（实验七）</w:t>
            </w:r>
          </w:p>
        </w:tc>
      </w:tr>
      <w:tr w14:paraId="153C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ACD508C">
            <w:r>
              <w:t>Global Path（进阶）</w:t>
            </w:r>
          </w:p>
        </w:tc>
        <w:tc>
          <w:tcPr>
            <w:tcW w:w="2493" w:type="dxa"/>
          </w:tcPr>
          <w:p w14:paraId="3D7F43B7">
            <w:r>
              <w:t>nav2_smac_planner</w:t>
            </w:r>
          </w:p>
        </w:tc>
        <w:tc>
          <w:tcPr>
            <w:tcW w:w="2493" w:type="dxa"/>
          </w:tcPr>
          <w:p w14:paraId="5F884744">
            <w:r>
              <w:t>Hybrid-A* / State Lattice</w:t>
            </w:r>
          </w:p>
        </w:tc>
        <w:tc>
          <w:tcPr>
            <w:tcW w:w="2493" w:type="dxa"/>
          </w:tcPr>
          <w:p w14:paraId="3EAE92A3">
            <w:r>
              <w:t>不用，选修</w:t>
            </w:r>
          </w:p>
        </w:tc>
      </w:tr>
      <w:tr w14:paraId="4DB86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CBF41E7">
            <w:r>
              <w:t>Controller（/cmd_vel）</w:t>
            </w:r>
          </w:p>
        </w:tc>
        <w:tc>
          <w:tcPr>
            <w:tcW w:w="2493" w:type="dxa"/>
          </w:tcPr>
          <w:p w14:paraId="2CEB0139">
            <w:r>
              <w:t>nav2_dwb_controller（dwb_core）</w:t>
            </w:r>
          </w:p>
        </w:tc>
        <w:tc>
          <w:tcPr>
            <w:tcW w:w="2493" w:type="dxa"/>
          </w:tcPr>
          <w:p w14:paraId="1CFCECB1">
            <w:r>
              <w:t>DWA 动态窗口法 + 多 critic 打分</w:t>
            </w:r>
          </w:p>
        </w:tc>
        <w:tc>
          <w:tcPr>
            <w:tcW w:w="2493" w:type="dxa"/>
          </w:tcPr>
          <w:p w14:paraId="07CC5C74">
            <w:r>
              <w:t>提及但不启用（实验八）</w:t>
            </w:r>
          </w:p>
        </w:tc>
      </w:tr>
      <w:tr w14:paraId="2C38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415F2DE">
            <w:r>
              <w:t>Costmap</w:t>
            </w:r>
          </w:p>
        </w:tc>
        <w:tc>
          <w:tcPr>
            <w:tcW w:w="2493" w:type="dxa"/>
          </w:tcPr>
          <w:p w14:paraId="164E1918">
            <w:r>
              <w:t>nav2_costmap_2d</w:t>
            </w:r>
          </w:p>
        </w:tc>
        <w:tc>
          <w:tcPr>
            <w:tcW w:w="2493" w:type="dxa"/>
          </w:tcPr>
          <w:p w14:paraId="1E733643">
            <w:r>
              <w:t>栅格多层叠加 + 射线清除 + 膨胀</w:t>
            </w:r>
          </w:p>
        </w:tc>
        <w:tc>
          <w:tcPr>
            <w:tcW w:w="2493" w:type="dxa"/>
          </w:tcPr>
          <w:p w14:paraId="19D2ACBE">
            <w:r>
              <w:t>使用（隐含在各环节）</w:t>
            </w:r>
          </w:p>
        </w:tc>
      </w:tr>
      <w:tr w14:paraId="13C16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5B78A4F">
            <w:r>
              <w:t>BT Navigator / Navigation 2 面板</w:t>
            </w:r>
          </w:p>
        </w:tc>
        <w:tc>
          <w:tcPr>
            <w:tcW w:w="2493" w:type="dxa"/>
          </w:tcPr>
          <w:p w14:paraId="02761FE2">
            <w:r>
              <w:t>nav2_bt_navigator</w:t>
            </w:r>
          </w:p>
        </w:tc>
        <w:tc>
          <w:tcPr>
            <w:tcW w:w="2493" w:type="dxa"/>
          </w:tcPr>
          <w:p w14:paraId="5A69DA47">
            <w:r>
              <w:t>行为树（BehaviorTree.CPP）</w:t>
            </w:r>
          </w:p>
        </w:tc>
        <w:tc>
          <w:tcPr>
            <w:tcW w:w="2493" w:type="dxa"/>
          </w:tcPr>
          <w:p w14:paraId="1BAB1CF3">
            <w:r>
              <w:t>提及</w:t>
            </w:r>
          </w:p>
        </w:tc>
      </w:tr>
      <w:tr w14:paraId="2F96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B965321">
            <w:r>
              <w:t>ros_gz_bridge</w:t>
            </w:r>
          </w:p>
        </w:tc>
        <w:tc>
          <w:tcPr>
            <w:tcW w:w="2493" w:type="dxa"/>
          </w:tcPr>
          <w:p w14:paraId="7A491798">
            <w:r>
              <w:t>ros_gz_bridge</w:t>
            </w:r>
          </w:p>
        </w:tc>
        <w:tc>
          <w:tcPr>
            <w:tcW w:w="2493" w:type="dxa"/>
          </w:tcPr>
          <w:p w14:paraId="0D2771F2">
            <w:r>
              <w:t>无算法，只做 ROS ↔ Ignition 消息翻译</w:t>
            </w:r>
          </w:p>
        </w:tc>
        <w:tc>
          <w:tcPr>
            <w:tcW w:w="2493" w:type="dxa"/>
          </w:tcPr>
          <w:p w14:paraId="5663EA2C">
            <w:r>
              <w:t>使用（实验一）</w:t>
            </w:r>
          </w:p>
        </w:tc>
      </w:tr>
      <w:tr w14:paraId="2A2F3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00E0E75">
            <w:r>
              <w:t>RViz2</w:t>
            </w:r>
          </w:p>
        </w:tc>
        <w:tc>
          <w:tcPr>
            <w:tcW w:w="2493" w:type="dxa"/>
          </w:tcPr>
          <w:p w14:paraId="0C079C97">
            <w:r>
              <w:t>rviz2</w:t>
            </w:r>
          </w:p>
        </w:tc>
        <w:tc>
          <w:tcPr>
            <w:tcW w:w="2493" w:type="dxa"/>
          </w:tcPr>
          <w:p w14:paraId="0B71C63D">
            <w:r>
              <w:t>无算法，纯可视化</w:t>
            </w:r>
          </w:p>
        </w:tc>
        <w:tc>
          <w:tcPr>
            <w:tcW w:w="2493" w:type="dxa"/>
          </w:tcPr>
          <w:p w14:paraId="70E5A2C9">
            <w:r>
              <w:t>使用</w:t>
            </w:r>
          </w:p>
        </w:tc>
      </w:tr>
    </w:tbl>
    <w:p w14:paraId="32A5B6C8">
      <w:pPr>
        <w:pStyle w:val="4"/>
      </w:pPr>
      <w:r>
        <w:t>A.6 六个最常见的认知误区</w:t>
      </w:r>
    </w:p>
    <w:p w14:paraId="41010EE6">
      <w:pPr>
        <w:pStyle w:val="16"/>
      </w:pPr>
      <w:r>
        <w:t>粒子集中 ≠ 定位正确：相似环境会造成错误收敛，必须同时看 Scan 与 Map 是否贴合。</w:t>
      </w:r>
    </w:p>
    <w:p w14:paraId="1AE933BD">
      <w:pPr>
        <w:pStyle w:val="16"/>
      </w:pPr>
      <w:r>
        <w:t>车不动，AMCL 基本不更新（受 update_min_d / update_min_a 限制）：发现 Scan 与 Map 不重合时，先让机器人走一小段、转个身，再判断收敛结果。</w:t>
      </w:r>
    </w:p>
    <w:p w14:paraId="657FFEEA">
      <w:pPr>
        <w:pStyle w:val="16"/>
      </w:pPr>
      <w:r>
        <w:t>Fixed Frame 不能随便选，它必须是 TF 树的根（本课是 map）。而在 AMCL 收到初始位姿之前，map 这个坐标系根本不被任何人发布，所以 RViz 报 Frame [map] does not exist 是正常的过渡状态，不是配置错误。</w:t>
      </w:r>
    </w:p>
    <w:p w14:paraId="12BFEFFD">
      <w:pPr>
        <w:pStyle w:val="16"/>
      </w:pPr>
      <w:r>
        <w:t>Global Path 存在 ≠ 机器人会动：Planner 只算路线，/cmd_vel 由 Controller 发布，二者是分开的。</w:t>
      </w:r>
    </w:p>
    <w:p w14:paraId="27DB3635">
      <w:pPr>
        <w:pStyle w:val="16"/>
      </w:pPr>
      <w:r>
        <w:t>SLAM 与 AMCL 不能同时运行，否则两边都在抢 map -&gt; odom 与 /map。</w:t>
      </w:r>
    </w:p>
    <w:p w14:paraId="4AF2CF1E">
      <w:pPr>
        <w:pStyle w:val="16"/>
      </w:pPr>
      <w:r>
        <w:t>地图是“观测结果”而不是真值：双墙、缺角、斜条纹都属于建图质量问题（第 8 课）。地图不对，后面的定位与规划都不可能正确——所以本课第一步就要先确认地图与实物一致。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27E1A"/>
    <w:multiLevelType w:val="multilevel"/>
    <w:tmpl w:val="DD927E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664511"/>
    <w:rsid w:val="27C5656A"/>
    <w:rsid w:val="72215246"/>
    <w:rsid w:val="78C8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styleId="136">
    <w:name w:val="HTML Code"/>
    <w:basedOn w:val="13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3006</Words>
  <Characters>7052</Characters>
  <Lines>0</Lines>
  <Paragraphs>0</Paragraphs>
  <TotalTime>0</TotalTime>
  <ScaleCrop>false</ScaleCrop>
  <LinksUpToDate>false</LinksUpToDate>
  <CharactersWithSpaces>7775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许德新</cp:lastModifiedBy>
  <dcterms:modified xsi:type="dcterms:W3CDTF">2026-10-11T23:36:59Z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2052-12.1.0.28802</vt:lpwstr>
  </property>
  <property fmtid="{D5CDD505-2E9C-101B-9397-08002B2CF9AE}" pid="4" name="ICV">
    <vt:lpwstr>BEC594E45D0E4D2F92AA988996E67E88_12</vt:lpwstr>
  </property>
</Properties>
</file>